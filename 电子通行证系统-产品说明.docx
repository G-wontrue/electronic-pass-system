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8"/>
        <w:rPr>
          <w:rFonts w:ascii="Times New Roman"/>
          <w:sz w:val="4"/>
        </w:rPr>
      </w:pPr>
    </w:p>
    <w:p>
      <w:pPr>
        <w:pStyle w:val="6"/>
        <w:spacing w:line="20" w:lineRule="exact"/>
        <w:ind w:left="363"/>
        <w:rPr>
          <w:rFonts w:ascii="Times New Roman"/>
          <w:sz w:val="2"/>
        </w:rPr>
      </w:pPr>
      <w:r>
        <w:rPr>
          <w:rFonts w:ascii="Times New Roman"/>
          <w:sz w:val="2"/>
        </w:rPr>
        <w:pict>
          <v:group id="_x0000_s1026" o:spid="_x0000_s1026" o:spt="203" style="height:0.75pt;width:418.3pt;" coordsize="8366,15">
            <o:lock v:ext="edit"/>
            <v:line id="_x0000_s1027" o:spid="_x0000_s1027" o:spt="20" style="position:absolute;left:0;top:7;height:0;width:8365;" stroked="t" coordsize="21600,21600">
              <v:path arrowok="t"/>
              <v:fill focussize="0,0"/>
              <v:stroke weight="0.72pt" color="#000000"/>
              <v:imagedata o:title=""/>
              <o:lock v:ext="edit"/>
            </v:line>
            <w10:wrap type="none"/>
            <w10:anchorlock/>
          </v:group>
        </w:pict>
      </w:r>
    </w:p>
    <w:p>
      <w:pPr>
        <w:pStyle w:val="6"/>
        <w:spacing w:before="5"/>
        <w:rPr>
          <w:rFonts w:ascii="Times New Roman"/>
          <w:sz w:val="21"/>
        </w:rPr>
      </w:pPr>
    </w:p>
    <w:p>
      <w:pPr>
        <w:spacing w:before="0" w:line="921" w:lineRule="exact"/>
        <w:ind w:left="239" w:right="0" w:firstLine="0"/>
        <w:jc w:val="center"/>
        <w:rPr>
          <w:b/>
          <w:w w:val="99"/>
          <w:sz w:val="72"/>
        </w:rPr>
      </w:pPr>
    </w:p>
    <w:p>
      <w:pPr>
        <w:spacing w:before="0" w:line="921" w:lineRule="exact"/>
        <w:ind w:left="239" w:right="0" w:firstLine="0"/>
        <w:jc w:val="center"/>
        <w:rPr>
          <w:b/>
          <w:w w:val="99"/>
          <w:sz w:val="72"/>
        </w:rPr>
      </w:pPr>
    </w:p>
    <w:p>
      <w:pPr>
        <w:spacing w:before="0" w:line="921" w:lineRule="exact"/>
        <w:ind w:left="239" w:right="0" w:firstLine="0"/>
        <w:jc w:val="center"/>
        <w:rPr>
          <w:b/>
          <w:sz w:val="72"/>
        </w:rPr>
      </w:pPr>
      <w:r>
        <w:rPr>
          <w:b/>
          <w:w w:val="99"/>
          <w:sz w:val="72"/>
        </w:rPr>
        <w:t xml:space="preserve"> </w:t>
      </w:r>
    </w:p>
    <w:p>
      <w:pPr>
        <w:spacing w:before="13"/>
        <w:ind w:left="1068" w:right="947" w:firstLine="0"/>
        <w:jc w:val="center"/>
        <w:rPr>
          <w:b/>
          <w:sz w:val="48"/>
        </w:rPr>
      </w:pPr>
      <w:r>
        <w:rPr>
          <w:b/>
          <w:sz w:val="72"/>
        </w:rPr>
        <w:t>电子通行证系统</w:t>
      </w:r>
      <w:r>
        <w:rPr>
          <w:b/>
          <w:w w:val="99"/>
          <w:sz w:val="48"/>
        </w:rPr>
        <w:t xml:space="preserve"> </w:t>
      </w:r>
    </w:p>
    <w:p>
      <w:pPr>
        <w:spacing w:before="11"/>
        <w:ind w:left="119" w:right="0" w:firstLine="0"/>
        <w:jc w:val="center"/>
        <w:rPr>
          <w:b/>
          <w:sz w:val="48"/>
        </w:rPr>
      </w:pPr>
      <w:r>
        <w:rPr>
          <w:b/>
          <w:w w:val="99"/>
          <w:sz w:val="48"/>
        </w:rPr>
        <w:t xml:space="preserve"> </w:t>
      </w:r>
    </w:p>
    <w:p>
      <w:pPr>
        <w:spacing w:before="9" w:line="316" w:lineRule="auto"/>
        <w:ind w:left="4291" w:right="4149" w:hanging="21"/>
        <w:jc w:val="center"/>
        <w:rPr>
          <w:b/>
          <w:sz w:val="52"/>
        </w:rPr>
      </w:pPr>
      <w:r>
        <w:rPr>
          <w:b/>
          <w:w w:val="99"/>
          <w:sz w:val="48"/>
        </w:rPr>
        <w:t xml:space="preserve"> </w:t>
      </w:r>
      <w:r>
        <w:rPr>
          <w:b/>
          <w:spacing w:val="2"/>
          <w:w w:val="99"/>
          <w:sz w:val="52"/>
        </w:rPr>
        <w:t xml:space="preserve"> </w:t>
      </w:r>
      <w:r>
        <w:rPr>
          <w:b/>
          <w:sz w:val="52"/>
        </w:rPr>
        <w:t>产</w:t>
      </w:r>
      <w:r>
        <w:rPr>
          <w:b/>
          <w:spacing w:val="2"/>
          <w:w w:val="99"/>
          <w:sz w:val="52"/>
        </w:rPr>
        <w:t>品</w:t>
      </w:r>
      <w:r>
        <w:rPr>
          <w:b/>
          <w:w w:val="99"/>
          <w:sz w:val="52"/>
        </w:rPr>
        <w:t xml:space="preserve"> </w:t>
      </w:r>
    </w:p>
    <w:p>
      <w:pPr>
        <w:spacing w:before="57" w:line="336" w:lineRule="auto"/>
        <w:ind w:left="4291" w:right="4149" w:firstLine="0"/>
        <w:jc w:val="center"/>
        <w:rPr>
          <w:b/>
          <w:sz w:val="52"/>
        </w:rPr>
      </w:pPr>
      <w:r>
        <w:rPr>
          <w:b/>
          <w:sz w:val="52"/>
        </w:rPr>
        <w:t>说明</w:t>
      </w:r>
      <w:r>
        <w:rPr>
          <w:b/>
          <w:w w:val="99"/>
          <w:sz w:val="52"/>
        </w:rPr>
        <w:t xml:space="preserve"> </w:t>
      </w:r>
    </w:p>
    <w:p>
      <w:pPr>
        <w:spacing w:before="6"/>
        <w:ind w:left="139" w:right="0" w:firstLine="0"/>
        <w:jc w:val="center"/>
        <w:rPr>
          <w:b/>
          <w:sz w:val="52"/>
        </w:rPr>
      </w:pPr>
      <w:r>
        <w:rPr>
          <w:b/>
          <w:w w:val="99"/>
          <w:sz w:val="52"/>
        </w:rPr>
        <w:t xml:space="preserve"> </w:t>
      </w:r>
    </w:p>
    <w:p>
      <w:pPr>
        <w:spacing w:before="270"/>
        <w:ind w:left="139" w:right="0" w:firstLine="0"/>
        <w:jc w:val="center"/>
        <w:rPr>
          <w:b/>
          <w:sz w:val="52"/>
        </w:rPr>
      </w:pPr>
      <w:r>
        <w:rPr>
          <w:b/>
          <w:w w:val="99"/>
          <w:sz w:val="52"/>
        </w:rPr>
        <w:t xml:space="preserve"> </w:t>
      </w:r>
    </w:p>
    <w:p>
      <w:pPr>
        <w:spacing w:before="270"/>
        <w:ind w:left="139" w:right="0" w:firstLine="0"/>
        <w:jc w:val="center"/>
        <w:rPr>
          <w:b/>
          <w:sz w:val="52"/>
        </w:rPr>
      </w:pPr>
      <w:r>
        <w:rPr>
          <w:b/>
          <w:w w:val="99"/>
          <w:sz w:val="52"/>
        </w:rPr>
        <w:t xml:space="preserve"> </w:t>
      </w:r>
    </w:p>
    <w:p>
      <w:pPr>
        <w:spacing w:before="270"/>
        <w:ind w:left="1087" w:right="947" w:firstLine="0"/>
        <w:jc w:val="center"/>
        <w:rPr>
          <w:b/>
          <w:sz w:val="52"/>
        </w:rPr>
      </w:pPr>
      <w:r>
        <w:rPr>
          <w:b/>
          <w:w w:val="99"/>
          <w:sz w:val="52"/>
        </w:rPr>
        <w:t xml:space="preserve"> </w:t>
      </w:r>
    </w:p>
    <w:p>
      <w:pPr>
        <w:spacing w:before="270"/>
        <w:ind w:left="139" w:right="0" w:firstLine="0"/>
        <w:jc w:val="center"/>
        <w:rPr>
          <w:b/>
          <w:sz w:val="52"/>
        </w:rPr>
      </w:pPr>
      <w:r>
        <w:rPr>
          <w:b/>
          <w:w w:val="99"/>
          <w:sz w:val="52"/>
        </w:rPr>
        <w:t xml:space="preserve">  </w:t>
      </w:r>
    </w:p>
    <w:p>
      <w:pPr>
        <w:spacing w:after="0"/>
        <w:jc w:val="center"/>
        <w:rPr>
          <w:sz w:val="52"/>
        </w:rPr>
        <w:sectPr>
          <w:headerReference r:id="rId3" w:type="default"/>
          <w:footerReference r:id="rId4" w:type="default"/>
          <w:type w:val="continuous"/>
          <w:pgSz w:w="11910" w:h="16840"/>
          <w:pgMar w:top="1120" w:right="1280" w:bottom="1220" w:left="1400" w:header="888" w:footer="1033" w:gutter="0"/>
        </w:sectPr>
      </w:pPr>
    </w:p>
    <w:p>
      <w:pPr>
        <w:pStyle w:val="6"/>
        <w:spacing w:before="3"/>
        <w:rPr>
          <w:b/>
          <w:sz w:val="23"/>
        </w:rPr>
      </w:pPr>
    </w:p>
    <w:p>
      <w:pPr>
        <w:pStyle w:val="2"/>
        <w:tabs>
          <w:tab w:val="left" w:pos="1660"/>
        </w:tabs>
        <w:spacing w:before="38"/>
      </w:pPr>
      <w:r>
        <w:t>一、</w:t>
      </w:r>
      <w:r>
        <w:tab/>
      </w:r>
      <w:r>
        <w:t>产品介绍</w:t>
      </w:r>
    </w:p>
    <w:p>
      <w:pPr>
        <w:pStyle w:val="6"/>
        <w:spacing w:before="7"/>
        <w:rPr>
          <w:b/>
          <w:sz w:val="39"/>
        </w:rPr>
      </w:pPr>
    </w:p>
    <w:p>
      <w:pPr>
        <w:pStyle w:val="6"/>
        <w:spacing w:line="364" w:lineRule="auto"/>
        <w:ind w:left="820" w:right="516" w:firstLine="480"/>
        <w:jc w:val="both"/>
      </w:pPr>
      <w:r>
        <w:rPr>
          <w:spacing w:val="-3"/>
        </w:rPr>
        <w:t>电子通行证系统将通行证办理方式进一步扩展，可通过手机进行通行证</w:t>
      </w:r>
      <w:r>
        <w:rPr>
          <w:spacing w:val="-5"/>
        </w:rPr>
        <w:t>申请和办理，将线下办理转移到线上，为办证市民节省了大量的时间，并简</w:t>
      </w:r>
      <w:r>
        <w:rPr>
          <w:spacing w:val="-3"/>
        </w:rPr>
        <w:t>化了指标管理单位与交警管理单位的工作内容，提升了工作效率。办证市民在移动互联网系统里进行通行证申请、查询等全流程操作，实现了足不出户</w:t>
      </w:r>
      <w:r>
        <w:t xml:space="preserve">便能完成通行证办理。 </w:t>
      </w:r>
    </w:p>
    <w:p>
      <w:pPr>
        <w:pStyle w:val="6"/>
        <w:spacing w:before="10"/>
        <w:rPr>
          <w:sz w:val="27"/>
        </w:rPr>
      </w:pPr>
    </w:p>
    <w:p>
      <w:pPr>
        <w:pStyle w:val="2"/>
        <w:tabs>
          <w:tab w:val="left" w:pos="1660"/>
        </w:tabs>
      </w:pPr>
      <w:r>
        <w:t>二、</w:t>
      </w:r>
      <w:r>
        <w:tab/>
      </w:r>
      <w:r>
        <w:t>产品特点</w:t>
      </w:r>
    </w:p>
    <w:p>
      <w:pPr>
        <w:pStyle w:val="6"/>
        <w:spacing w:before="5"/>
        <w:rPr>
          <w:b/>
          <w:sz w:val="39"/>
        </w:rPr>
      </w:pPr>
    </w:p>
    <w:p>
      <w:pPr>
        <w:pStyle w:val="10"/>
        <w:numPr>
          <w:ilvl w:val="0"/>
          <w:numId w:val="1"/>
        </w:numPr>
        <w:tabs>
          <w:tab w:val="left" w:pos="1241"/>
        </w:tabs>
        <w:spacing w:before="0" w:after="0" w:line="240" w:lineRule="auto"/>
        <w:ind w:left="1240" w:right="0" w:hanging="421"/>
        <w:jc w:val="left"/>
        <w:rPr>
          <w:sz w:val="24"/>
        </w:rPr>
      </w:pPr>
      <w:r>
        <w:rPr>
          <w:spacing w:val="-5"/>
          <w:sz w:val="24"/>
        </w:rPr>
        <w:t xml:space="preserve">渠道方便便捷，渠道包含 </w:t>
      </w:r>
      <w:r>
        <w:rPr>
          <w:sz w:val="24"/>
        </w:rPr>
        <w:t>PC</w:t>
      </w:r>
      <w:r>
        <w:rPr>
          <w:spacing w:val="-10"/>
          <w:sz w:val="24"/>
        </w:rPr>
        <w:t xml:space="preserve"> 端与移动端</w:t>
      </w:r>
      <w:r>
        <w:rPr>
          <w:sz w:val="24"/>
        </w:rPr>
        <w:t xml:space="preserve">（微信、APP、手机浏览器）。 </w:t>
      </w:r>
    </w:p>
    <w:p>
      <w:pPr>
        <w:pStyle w:val="10"/>
        <w:numPr>
          <w:ilvl w:val="0"/>
          <w:numId w:val="1"/>
        </w:numPr>
        <w:tabs>
          <w:tab w:val="left" w:pos="1241"/>
        </w:tabs>
        <w:spacing w:before="161" w:after="0" w:line="240" w:lineRule="auto"/>
        <w:ind w:left="1240" w:right="0" w:hanging="421"/>
        <w:jc w:val="left"/>
        <w:rPr>
          <w:sz w:val="24"/>
        </w:rPr>
      </w:pPr>
      <w:r>
        <w:rPr>
          <w:sz w:val="24"/>
        </w:rPr>
        <w:t xml:space="preserve">强大的权限管理体系，系统管理者可对不用级别的用户分配权限。 </w:t>
      </w:r>
    </w:p>
    <w:p>
      <w:pPr>
        <w:pStyle w:val="10"/>
        <w:numPr>
          <w:ilvl w:val="0"/>
          <w:numId w:val="1"/>
        </w:numPr>
        <w:tabs>
          <w:tab w:val="left" w:pos="1241"/>
        </w:tabs>
        <w:spacing w:before="160" w:after="0" w:line="364" w:lineRule="auto"/>
        <w:ind w:left="1240" w:right="518" w:hanging="420"/>
        <w:jc w:val="left"/>
        <w:rPr>
          <w:sz w:val="24"/>
        </w:rPr>
      </w:pPr>
      <w:r>
        <w:rPr>
          <w:spacing w:val="-1"/>
          <w:sz w:val="24"/>
        </w:rPr>
        <w:t>完善的统计功能，可统计到不同时期不同车辆的办证数量的增减及历史</w:t>
      </w:r>
      <w:r>
        <w:rPr>
          <w:sz w:val="24"/>
        </w:rPr>
        <w:t xml:space="preserve">情况。 </w:t>
      </w:r>
    </w:p>
    <w:p>
      <w:pPr>
        <w:pStyle w:val="10"/>
        <w:numPr>
          <w:ilvl w:val="0"/>
          <w:numId w:val="1"/>
        </w:numPr>
        <w:tabs>
          <w:tab w:val="left" w:pos="1241"/>
        </w:tabs>
        <w:spacing w:before="2" w:after="0" w:line="364" w:lineRule="auto"/>
        <w:ind w:left="1240" w:right="396" w:hanging="420"/>
        <w:jc w:val="left"/>
        <w:rPr>
          <w:sz w:val="24"/>
          <w:highlight w:val="yellow"/>
        </w:rPr>
      </w:pPr>
      <w:r>
        <w:rPr>
          <w:sz w:val="24"/>
          <w:highlight w:val="yellow"/>
        </w:rPr>
        <w:t>关联到公安网闯禁判别系统，可对电视监控、电子警察、电子卡口抓拍</w:t>
      </w:r>
      <w:r>
        <w:rPr>
          <w:spacing w:val="-12"/>
          <w:sz w:val="24"/>
          <w:highlight w:val="yellow"/>
        </w:rPr>
        <w:t>的违法情况进行闯禁判别，避免将已办证的车辆错误的录入到违法系统。</w:t>
      </w:r>
      <w:r>
        <w:rPr>
          <w:sz w:val="24"/>
          <w:highlight w:val="yellow"/>
        </w:rPr>
        <w:t xml:space="preserve"> </w:t>
      </w:r>
    </w:p>
    <w:p>
      <w:pPr>
        <w:pStyle w:val="10"/>
        <w:numPr>
          <w:ilvl w:val="0"/>
          <w:numId w:val="1"/>
        </w:numPr>
        <w:tabs>
          <w:tab w:val="left" w:pos="1241"/>
        </w:tabs>
        <w:spacing w:before="1" w:after="0" w:line="240" w:lineRule="auto"/>
        <w:ind w:left="1240" w:right="0" w:hanging="421"/>
        <w:jc w:val="left"/>
        <w:rPr>
          <w:sz w:val="24"/>
          <w:highlight w:val="yellow"/>
        </w:rPr>
      </w:pPr>
      <w:r>
        <w:rPr>
          <w:sz w:val="24"/>
          <w:highlight w:val="yellow"/>
        </w:rPr>
        <w:t xml:space="preserve">自动验证车辆信息，驾驶证状态检查，在逃，吸毒检查等。 </w:t>
      </w:r>
    </w:p>
    <w:p>
      <w:pPr>
        <w:pStyle w:val="10"/>
        <w:numPr>
          <w:ilvl w:val="0"/>
          <w:numId w:val="1"/>
        </w:numPr>
        <w:tabs>
          <w:tab w:val="left" w:pos="1241"/>
        </w:tabs>
        <w:spacing w:before="161" w:after="0" w:line="240" w:lineRule="auto"/>
        <w:ind w:left="1240" w:right="0" w:hanging="421"/>
        <w:jc w:val="left"/>
        <w:rPr>
          <w:sz w:val="24"/>
          <w:highlight w:val="yellow"/>
        </w:rPr>
      </w:pPr>
      <w:r>
        <w:rPr>
          <w:sz w:val="24"/>
          <w:highlight w:val="yellow"/>
        </w:rPr>
        <w:t xml:space="preserve">可针对天气等需求，对通行证申办进行限制。 </w:t>
      </w:r>
    </w:p>
    <w:p>
      <w:pPr>
        <w:pStyle w:val="6"/>
      </w:pPr>
    </w:p>
    <w:p>
      <w:pPr>
        <w:pStyle w:val="2"/>
        <w:tabs>
          <w:tab w:val="left" w:pos="1660"/>
        </w:tabs>
        <w:spacing w:before="205"/>
      </w:pPr>
      <w:r>
        <w:t>三、</w:t>
      </w:r>
      <w:r>
        <w:tab/>
      </w:r>
      <w:r>
        <w:t>产品功能</w:t>
      </w:r>
      <w:bookmarkStart w:id="0" w:name="_GoBack"/>
      <w:bookmarkEnd w:id="0"/>
    </w:p>
    <w:p>
      <w:pPr>
        <w:pStyle w:val="6"/>
        <w:rPr>
          <w:b/>
          <w:sz w:val="20"/>
        </w:rPr>
      </w:pPr>
    </w:p>
    <w:p>
      <w:pPr>
        <w:pStyle w:val="6"/>
        <w:rPr>
          <w:b/>
          <w:sz w:val="20"/>
        </w:rPr>
      </w:pPr>
    </w:p>
    <w:p>
      <w:pPr>
        <w:pStyle w:val="6"/>
        <w:rPr>
          <w:b/>
          <w:sz w:val="15"/>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10"/>
        <w:gridCol w:w="851"/>
        <w:gridCol w:w="62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1810" w:type="dxa"/>
          </w:tcPr>
          <w:p>
            <w:pPr>
              <w:pStyle w:val="11"/>
              <w:spacing w:before="93"/>
              <w:ind w:left="90" w:right="81"/>
              <w:jc w:val="center"/>
              <w:rPr>
                <w:sz w:val="24"/>
              </w:rPr>
            </w:pPr>
            <w:r>
              <w:rPr>
                <w:w w:val="105"/>
                <w:sz w:val="24"/>
              </w:rPr>
              <w:t>子系统</w:t>
            </w:r>
            <w:r>
              <w:rPr>
                <w:w w:val="115"/>
                <w:sz w:val="24"/>
              </w:rPr>
              <w:t>/</w:t>
            </w:r>
            <w:r>
              <w:rPr>
                <w:w w:val="105"/>
                <w:sz w:val="24"/>
              </w:rPr>
              <w:t>模块名</w:t>
            </w:r>
          </w:p>
          <w:p>
            <w:pPr>
              <w:pStyle w:val="11"/>
              <w:spacing w:before="207"/>
              <w:ind w:left="9"/>
              <w:jc w:val="center"/>
              <w:rPr>
                <w:sz w:val="24"/>
              </w:rPr>
            </w:pPr>
            <w:r>
              <w:rPr>
                <w:sz w:val="24"/>
              </w:rPr>
              <w:t>称</w:t>
            </w:r>
          </w:p>
        </w:tc>
        <w:tc>
          <w:tcPr>
            <w:tcW w:w="851" w:type="dxa"/>
          </w:tcPr>
          <w:p>
            <w:pPr>
              <w:pStyle w:val="11"/>
              <w:spacing w:before="93"/>
              <w:ind w:left="184"/>
              <w:rPr>
                <w:sz w:val="24"/>
              </w:rPr>
            </w:pPr>
            <w:r>
              <w:rPr>
                <w:sz w:val="24"/>
              </w:rPr>
              <w:t>品牌</w:t>
            </w:r>
          </w:p>
          <w:p>
            <w:pPr>
              <w:pStyle w:val="11"/>
              <w:spacing w:before="207"/>
              <w:ind w:left="184"/>
              <w:rPr>
                <w:sz w:val="24"/>
              </w:rPr>
            </w:pPr>
            <w:r>
              <w:rPr>
                <w:sz w:val="24"/>
              </w:rPr>
              <w:t>型号</w:t>
            </w:r>
          </w:p>
        </w:tc>
        <w:tc>
          <w:tcPr>
            <w:tcW w:w="6239" w:type="dxa"/>
          </w:tcPr>
          <w:p>
            <w:pPr>
              <w:pStyle w:val="11"/>
              <w:spacing w:before="93"/>
              <w:ind w:left="890" w:right="886"/>
              <w:jc w:val="center"/>
              <w:rPr>
                <w:sz w:val="24"/>
              </w:rPr>
            </w:pPr>
            <w:r>
              <w:rPr>
                <w:sz w:val="24"/>
              </w:rPr>
              <w:t>主要功能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1810" w:type="dxa"/>
          </w:tcPr>
          <w:p>
            <w:pPr>
              <w:pStyle w:val="11"/>
              <w:spacing w:before="4" w:line="204" w:lineRule="auto"/>
              <w:ind w:left="484" w:right="115" w:hanging="356"/>
              <w:rPr>
                <w:sz w:val="21"/>
              </w:rPr>
            </w:pPr>
            <w:r>
              <w:rPr>
                <w:sz w:val="21"/>
              </w:rPr>
              <w:t>手机/互联网办证</w:t>
            </w:r>
            <w:r>
              <w:rPr>
                <w:w w:val="105"/>
                <w:sz w:val="21"/>
              </w:rPr>
              <w:t>申请系统</w:t>
            </w:r>
          </w:p>
        </w:tc>
        <w:tc>
          <w:tcPr>
            <w:tcW w:w="851" w:type="dxa"/>
          </w:tcPr>
          <w:p>
            <w:pPr>
              <w:pStyle w:val="11"/>
              <w:spacing w:line="339" w:lineRule="exact"/>
              <w:ind w:left="89" w:right="79"/>
              <w:jc w:val="center"/>
              <w:rPr>
                <w:sz w:val="21"/>
              </w:rPr>
            </w:pPr>
            <w:r>
              <w:rPr>
                <w:sz w:val="21"/>
              </w:rPr>
              <w:t>V2.0</w:t>
            </w:r>
          </w:p>
        </w:tc>
        <w:tc>
          <w:tcPr>
            <w:tcW w:w="6239" w:type="dxa"/>
          </w:tcPr>
          <w:p>
            <w:pPr>
              <w:pStyle w:val="11"/>
              <w:spacing w:before="4" w:line="204" w:lineRule="auto"/>
              <w:ind w:right="92"/>
              <w:jc w:val="both"/>
              <w:rPr>
                <w:sz w:val="21"/>
              </w:rPr>
            </w:pPr>
            <w:r>
              <w:rPr>
                <w:spacing w:val="-7"/>
                <w:sz w:val="21"/>
              </w:rPr>
              <w:t>在手机上通过微信、</w:t>
            </w:r>
            <w:r>
              <w:rPr>
                <w:sz w:val="21"/>
              </w:rPr>
              <w:t>APP</w:t>
            </w:r>
            <w:r>
              <w:rPr>
                <w:spacing w:val="-8"/>
                <w:sz w:val="21"/>
              </w:rPr>
              <w:t xml:space="preserve"> 或互联网电脑进行通行证申请办理。功能</w:t>
            </w:r>
            <w:r>
              <w:rPr>
                <w:spacing w:val="-11"/>
                <w:sz w:val="21"/>
              </w:rPr>
              <w:t>有：办证申请、证件拍照、身份验证、资料上传、信息报备、进度</w:t>
            </w:r>
            <w:r>
              <w:rPr>
                <w:spacing w:val="-6"/>
                <w:sz w:val="21"/>
              </w:rPr>
              <w:t>查询、电子通行证查看和展示。即：移动互联网+通行证申请和办</w:t>
            </w:r>
          </w:p>
          <w:p>
            <w:pPr>
              <w:pStyle w:val="11"/>
              <w:spacing w:line="291" w:lineRule="exact"/>
              <w:rPr>
                <w:sz w:val="21"/>
              </w:rPr>
            </w:pPr>
            <w:r>
              <w:rPr>
                <w:sz w:val="21"/>
              </w:rPr>
              <w:t>理，方便群众，实现只跑一次或一次不用跑。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810" w:type="dxa"/>
          </w:tcPr>
          <w:p>
            <w:pPr>
              <w:pStyle w:val="11"/>
              <w:spacing w:line="332" w:lineRule="exact"/>
              <w:ind w:left="273"/>
              <w:rPr>
                <w:sz w:val="21"/>
              </w:rPr>
            </w:pPr>
            <w:r>
              <w:rPr>
                <w:sz w:val="21"/>
              </w:rPr>
              <w:t>网上审批系统</w:t>
            </w:r>
          </w:p>
        </w:tc>
        <w:tc>
          <w:tcPr>
            <w:tcW w:w="851" w:type="dxa"/>
          </w:tcPr>
          <w:p>
            <w:pPr>
              <w:pStyle w:val="11"/>
              <w:spacing w:line="339" w:lineRule="exact"/>
              <w:ind w:left="89" w:right="79"/>
              <w:jc w:val="center"/>
              <w:rPr>
                <w:sz w:val="21"/>
              </w:rPr>
            </w:pPr>
            <w:r>
              <w:rPr>
                <w:sz w:val="21"/>
              </w:rPr>
              <w:t>V2.0</w:t>
            </w:r>
          </w:p>
        </w:tc>
        <w:tc>
          <w:tcPr>
            <w:tcW w:w="6239" w:type="dxa"/>
          </w:tcPr>
          <w:p>
            <w:pPr>
              <w:pStyle w:val="11"/>
              <w:spacing w:before="4" w:line="204" w:lineRule="auto"/>
              <w:ind w:right="-15"/>
              <w:rPr>
                <w:sz w:val="21"/>
              </w:rPr>
            </w:pPr>
            <w:r>
              <w:rPr>
                <w:spacing w:val="-7"/>
                <w:sz w:val="21"/>
              </w:rPr>
              <w:t>在互联网电脑或手机上进行通行证申请审批，审批完成后生成通行</w:t>
            </w:r>
            <w:r>
              <w:rPr>
                <w:spacing w:val="-17"/>
                <w:sz w:val="21"/>
              </w:rPr>
              <w:t>证。功能有：办证审批、信息报备审核、指标审批、办证申请授权、</w:t>
            </w:r>
          </w:p>
          <w:p>
            <w:pPr>
              <w:pStyle w:val="11"/>
              <w:spacing w:line="290" w:lineRule="exact"/>
              <w:rPr>
                <w:sz w:val="21"/>
              </w:rPr>
            </w:pPr>
            <w:r>
              <w:rPr>
                <w:sz w:val="21"/>
              </w:rPr>
              <w:t>报备信息批量导入、长期证录入、通行证打印、审核统计、信息发</w:t>
            </w:r>
          </w:p>
        </w:tc>
      </w:tr>
    </w:tbl>
    <w:p>
      <w:pPr>
        <w:spacing w:after="0" w:line="290" w:lineRule="exact"/>
        <w:rPr>
          <w:sz w:val="21"/>
        </w:rPr>
        <w:sectPr>
          <w:headerReference r:id="rId5" w:type="default"/>
          <w:pgSz w:w="11910" w:h="16840"/>
          <w:pgMar w:top="1180" w:right="1280" w:bottom="1220" w:left="1400" w:header="888" w:footer="1033" w:gutter="0"/>
        </w:sectPr>
      </w:pPr>
    </w:p>
    <w:p>
      <w:pPr>
        <w:pStyle w:val="6"/>
        <w:spacing w:before="11"/>
        <w:rPr>
          <w:b/>
          <w:sz w:val="18"/>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10"/>
        <w:gridCol w:w="851"/>
        <w:gridCol w:w="62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4" w:hRule="atLeast"/>
        </w:trPr>
        <w:tc>
          <w:tcPr>
            <w:tcW w:w="1810" w:type="dxa"/>
          </w:tcPr>
          <w:p>
            <w:pPr>
              <w:pStyle w:val="11"/>
              <w:ind w:left="0"/>
              <w:rPr>
                <w:rFonts w:ascii="Times New Roman"/>
                <w:sz w:val="20"/>
              </w:rPr>
            </w:pPr>
          </w:p>
        </w:tc>
        <w:tc>
          <w:tcPr>
            <w:tcW w:w="851" w:type="dxa"/>
          </w:tcPr>
          <w:p>
            <w:pPr>
              <w:pStyle w:val="11"/>
              <w:ind w:left="0"/>
              <w:rPr>
                <w:rFonts w:ascii="Times New Roman"/>
                <w:sz w:val="20"/>
              </w:rPr>
            </w:pPr>
          </w:p>
        </w:tc>
        <w:tc>
          <w:tcPr>
            <w:tcW w:w="6239" w:type="dxa"/>
          </w:tcPr>
          <w:p>
            <w:pPr>
              <w:pStyle w:val="11"/>
              <w:spacing w:line="332" w:lineRule="exact"/>
              <w:rPr>
                <w:sz w:val="21"/>
              </w:rPr>
            </w:pPr>
            <w:r>
              <w:rPr>
                <w:sz w:val="21"/>
              </w:rPr>
              <w:t>布等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3" w:hRule="atLeast"/>
        </w:trPr>
        <w:tc>
          <w:tcPr>
            <w:tcW w:w="1810" w:type="dxa"/>
          </w:tcPr>
          <w:p>
            <w:pPr>
              <w:pStyle w:val="11"/>
              <w:spacing w:before="6" w:line="204" w:lineRule="auto"/>
              <w:ind w:left="693" w:right="156" w:hanging="526"/>
              <w:rPr>
                <w:sz w:val="21"/>
              </w:rPr>
            </w:pPr>
            <w:r>
              <w:rPr>
                <w:sz w:val="21"/>
              </w:rPr>
              <w:t>通行证后台管理系统</w:t>
            </w:r>
          </w:p>
        </w:tc>
        <w:tc>
          <w:tcPr>
            <w:tcW w:w="851" w:type="dxa"/>
          </w:tcPr>
          <w:p>
            <w:pPr>
              <w:pStyle w:val="11"/>
              <w:spacing w:line="339" w:lineRule="exact"/>
              <w:ind w:left="89" w:right="79"/>
              <w:jc w:val="center"/>
              <w:rPr>
                <w:sz w:val="21"/>
              </w:rPr>
            </w:pPr>
            <w:r>
              <w:rPr>
                <w:sz w:val="21"/>
              </w:rPr>
              <w:t>V1.0</w:t>
            </w:r>
          </w:p>
        </w:tc>
        <w:tc>
          <w:tcPr>
            <w:tcW w:w="6239" w:type="dxa"/>
          </w:tcPr>
          <w:p>
            <w:pPr>
              <w:pStyle w:val="11"/>
              <w:spacing w:before="6" w:line="204" w:lineRule="auto"/>
              <w:ind w:right="95"/>
              <w:jc w:val="both"/>
              <w:rPr>
                <w:sz w:val="21"/>
              </w:rPr>
            </w:pPr>
            <w:r>
              <w:rPr>
                <w:spacing w:val="-8"/>
                <w:sz w:val="21"/>
              </w:rPr>
              <w:t>后台管理模块可对通行时间、通行线路、办证指标等进行管理，对</w:t>
            </w:r>
            <w:r>
              <w:rPr>
                <w:spacing w:val="-11"/>
                <w:sz w:val="21"/>
              </w:rPr>
              <w:t>长期、季度、临时证的指标信息和单位信息进行管理。对有特殊通</w:t>
            </w:r>
            <w:r>
              <w:rPr>
                <w:spacing w:val="-10"/>
                <w:sz w:val="21"/>
              </w:rPr>
              <w:t>行时间和线路的办证可单独配置时间线路。功能模块含：通行时间</w:t>
            </w:r>
            <w:r>
              <w:rPr>
                <w:spacing w:val="-11"/>
                <w:sz w:val="21"/>
              </w:rPr>
              <w:t>管理、通行线路管理、季度通行证指标管理、临时证指标管理、搬家公司管理、准运货物管理、通行证类型管理、配置时间线路、黑</w:t>
            </w:r>
          </w:p>
          <w:p>
            <w:pPr>
              <w:pStyle w:val="11"/>
              <w:spacing w:line="294" w:lineRule="exact"/>
              <w:rPr>
                <w:sz w:val="21"/>
              </w:rPr>
            </w:pPr>
            <w:r>
              <w:rPr>
                <w:sz w:val="21"/>
              </w:rPr>
              <w:t>名单管理、权限管理、日志管理、查询统计等功能。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10" w:type="dxa"/>
          </w:tcPr>
          <w:p>
            <w:pPr>
              <w:pStyle w:val="11"/>
              <w:spacing w:line="292" w:lineRule="exact"/>
              <w:ind w:left="90" w:right="81"/>
              <w:jc w:val="center"/>
              <w:rPr>
                <w:sz w:val="21"/>
              </w:rPr>
            </w:pPr>
            <w:r>
              <w:rPr>
                <w:color w:val="FF0000"/>
                <w:sz w:val="21"/>
              </w:rPr>
              <w:t>小计（必选）</w:t>
            </w:r>
          </w:p>
        </w:tc>
        <w:tc>
          <w:tcPr>
            <w:tcW w:w="851" w:type="dxa"/>
          </w:tcPr>
          <w:p>
            <w:pPr>
              <w:pStyle w:val="11"/>
              <w:ind w:left="0"/>
              <w:rPr>
                <w:rFonts w:ascii="Times New Roman"/>
                <w:sz w:val="20"/>
              </w:rPr>
            </w:pPr>
          </w:p>
        </w:tc>
        <w:tc>
          <w:tcPr>
            <w:tcW w:w="6239" w:type="dxa"/>
          </w:tcPr>
          <w:p>
            <w:pPr>
              <w:pStyle w:val="11"/>
              <w:ind w:left="0"/>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810" w:type="dxa"/>
          </w:tcPr>
          <w:p>
            <w:pPr>
              <w:pStyle w:val="11"/>
              <w:spacing w:line="305" w:lineRule="exact"/>
              <w:ind w:left="90" w:right="81"/>
              <w:jc w:val="center"/>
              <w:rPr>
                <w:sz w:val="21"/>
                <w:highlight w:val="yellow"/>
              </w:rPr>
            </w:pPr>
            <w:r>
              <w:rPr>
                <w:sz w:val="21"/>
                <w:highlight w:val="yellow"/>
              </w:rPr>
              <w:t>数据传递系统</w:t>
            </w:r>
          </w:p>
          <w:p>
            <w:pPr>
              <w:pStyle w:val="11"/>
              <w:spacing w:line="339" w:lineRule="exact"/>
              <w:ind w:left="90" w:right="80"/>
              <w:jc w:val="center"/>
              <w:rPr>
                <w:sz w:val="21"/>
                <w:highlight w:val="yellow"/>
              </w:rPr>
            </w:pPr>
            <w:r>
              <w:rPr>
                <w:sz w:val="21"/>
                <w:highlight w:val="yellow"/>
              </w:rPr>
              <w:t>(可选)</w:t>
            </w:r>
          </w:p>
        </w:tc>
        <w:tc>
          <w:tcPr>
            <w:tcW w:w="851" w:type="dxa"/>
          </w:tcPr>
          <w:p>
            <w:pPr>
              <w:pStyle w:val="11"/>
              <w:spacing w:line="339" w:lineRule="exact"/>
              <w:ind w:left="107"/>
              <w:rPr>
                <w:sz w:val="21"/>
                <w:highlight w:val="yellow"/>
              </w:rPr>
            </w:pPr>
            <w:r>
              <w:rPr>
                <w:sz w:val="21"/>
                <w:highlight w:val="yellow"/>
              </w:rPr>
              <w:t>V1.0</w:t>
            </w:r>
          </w:p>
        </w:tc>
        <w:tc>
          <w:tcPr>
            <w:tcW w:w="6239" w:type="dxa"/>
          </w:tcPr>
          <w:p>
            <w:pPr>
              <w:pStyle w:val="11"/>
              <w:spacing w:before="4" w:line="204" w:lineRule="auto"/>
              <w:ind w:right="95"/>
              <w:rPr>
                <w:sz w:val="21"/>
                <w:highlight w:val="yellow"/>
              </w:rPr>
            </w:pPr>
            <w:r>
              <w:rPr>
                <w:spacing w:val="-10"/>
                <w:sz w:val="21"/>
                <w:highlight w:val="yellow"/>
              </w:rPr>
              <w:t>将互联网、视频网等不同网络的数据跨边界跨网络的传递到公安网等不同的工作网中，实现互联网、视频网、公安网、其它专网的数</w:t>
            </w:r>
          </w:p>
          <w:p>
            <w:pPr>
              <w:pStyle w:val="11"/>
              <w:spacing w:line="291" w:lineRule="exact"/>
              <w:rPr>
                <w:sz w:val="21"/>
                <w:highlight w:val="yellow"/>
              </w:rPr>
            </w:pPr>
            <w:r>
              <w:rPr>
                <w:sz w:val="21"/>
                <w:highlight w:val="yellow"/>
              </w:rPr>
              <w:t>据快捷、稳定的交互。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59" w:hRule="atLeast"/>
        </w:trPr>
        <w:tc>
          <w:tcPr>
            <w:tcW w:w="1810" w:type="dxa"/>
          </w:tcPr>
          <w:p>
            <w:pPr>
              <w:pStyle w:val="11"/>
              <w:spacing w:before="4" w:line="204" w:lineRule="auto"/>
              <w:ind w:left="167" w:right="156"/>
              <w:jc w:val="center"/>
              <w:rPr>
                <w:sz w:val="21"/>
                <w:highlight w:val="yellow"/>
              </w:rPr>
            </w:pPr>
            <w:r>
              <w:rPr>
                <w:sz w:val="21"/>
                <w:highlight w:val="yellow"/>
              </w:rPr>
              <w:t>闯禁违法智能分析和生成系统</w:t>
            </w:r>
          </w:p>
          <w:p>
            <w:pPr>
              <w:pStyle w:val="11"/>
              <w:spacing w:line="330" w:lineRule="exact"/>
              <w:ind w:left="90" w:right="80"/>
              <w:jc w:val="center"/>
              <w:rPr>
                <w:sz w:val="21"/>
                <w:highlight w:val="yellow"/>
              </w:rPr>
            </w:pPr>
            <w:r>
              <w:rPr>
                <w:sz w:val="21"/>
                <w:highlight w:val="yellow"/>
              </w:rPr>
              <w:t>(可选)</w:t>
            </w:r>
          </w:p>
        </w:tc>
        <w:tc>
          <w:tcPr>
            <w:tcW w:w="851" w:type="dxa"/>
          </w:tcPr>
          <w:p>
            <w:pPr>
              <w:pStyle w:val="11"/>
              <w:spacing w:line="339" w:lineRule="exact"/>
              <w:ind w:left="89" w:right="79"/>
              <w:jc w:val="center"/>
              <w:rPr>
                <w:sz w:val="21"/>
                <w:highlight w:val="yellow"/>
              </w:rPr>
            </w:pPr>
            <w:r>
              <w:rPr>
                <w:sz w:val="21"/>
                <w:highlight w:val="yellow"/>
              </w:rPr>
              <w:t>V1.0</w:t>
            </w:r>
          </w:p>
        </w:tc>
        <w:tc>
          <w:tcPr>
            <w:tcW w:w="6239" w:type="dxa"/>
          </w:tcPr>
          <w:p>
            <w:pPr>
              <w:pStyle w:val="11"/>
              <w:spacing w:before="4" w:line="204" w:lineRule="auto"/>
              <w:ind w:right="95"/>
              <w:jc w:val="both"/>
              <w:rPr>
                <w:sz w:val="21"/>
                <w:highlight w:val="yellow"/>
              </w:rPr>
            </w:pPr>
            <w:r>
              <w:rPr>
                <w:spacing w:val="-10"/>
                <w:sz w:val="21"/>
                <w:highlight w:val="yellow"/>
              </w:rPr>
              <w:t>从卡口、电警等设备抓拍的过车记录中智能分析和识别货车闯禁数据，并自动生成闯禁违法记录保存至审核库中，供审核系统进行审</w:t>
            </w:r>
            <w:r>
              <w:rPr>
                <w:spacing w:val="-8"/>
                <w:sz w:val="21"/>
                <w:highlight w:val="yellow"/>
              </w:rPr>
              <w:t>核。数据采集有两种方式：</w:t>
            </w:r>
            <w:r>
              <w:rPr>
                <w:spacing w:val="-9"/>
                <w:sz w:val="21"/>
                <w:highlight w:val="yellow"/>
              </w:rPr>
              <w:t>1</w:t>
            </w:r>
            <w:r>
              <w:rPr>
                <w:spacing w:val="-6"/>
                <w:sz w:val="21"/>
                <w:highlight w:val="yellow"/>
              </w:rPr>
              <w:t>、与集成指挥系统关联采集，</w:t>
            </w:r>
            <w:r>
              <w:rPr>
                <w:spacing w:val="-9"/>
                <w:sz w:val="21"/>
                <w:highlight w:val="yellow"/>
              </w:rPr>
              <w:t>2</w:t>
            </w:r>
            <w:r>
              <w:rPr>
                <w:spacing w:val="-7"/>
                <w:sz w:val="21"/>
                <w:highlight w:val="yellow"/>
              </w:rPr>
              <w:t>、提供</w:t>
            </w:r>
            <w:r>
              <w:rPr>
                <w:spacing w:val="-5"/>
                <w:sz w:val="21"/>
                <w:highlight w:val="yellow"/>
              </w:rPr>
              <w:t>标准接口接收抓拍设备上传过车数据或主动从本地抓拍设备过车</w:t>
            </w:r>
          </w:p>
          <w:p>
            <w:pPr>
              <w:pStyle w:val="11"/>
              <w:spacing w:line="293" w:lineRule="exact"/>
              <w:rPr>
                <w:sz w:val="21"/>
                <w:highlight w:val="yellow"/>
              </w:rPr>
            </w:pPr>
            <w:r>
              <w:rPr>
                <w:sz w:val="21"/>
                <w:highlight w:val="yellow"/>
              </w:rPr>
              <w:t>库中提取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54" w:hRule="atLeast"/>
        </w:trPr>
        <w:tc>
          <w:tcPr>
            <w:tcW w:w="1810" w:type="dxa"/>
          </w:tcPr>
          <w:p>
            <w:pPr>
              <w:pStyle w:val="11"/>
              <w:spacing w:before="4" w:line="204" w:lineRule="auto"/>
              <w:ind w:left="167" w:right="156"/>
              <w:jc w:val="center"/>
              <w:rPr>
                <w:sz w:val="21"/>
                <w:highlight w:val="yellow"/>
              </w:rPr>
            </w:pPr>
            <w:r>
              <w:rPr>
                <w:sz w:val="21"/>
                <w:highlight w:val="yellow"/>
              </w:rPr>
              <w:t>闯禁违法录入和审核管理系统</w:t>
            </w:r>
          </w:p>
          <w:p>
            <w:pPr>
              <w:pStyle w:val="11"/>
              <w:spacing w:line="330" w:lineRule="exact"/>
              <w:ind w:left="90" w:right="80"/>
              <w:jc w:val="center"/>
              <w:rPr>
                <w:sz w:val="21"/>
                <w:highlight w:val="yellow"/>
              </w:rPr>
            </w:pPr>
            <w:r>
              <w:rPr>
                <w:sz w:val="21"/>
                <w:highlight w:val="yellow"/>
              </w:rPr>
              <w:t>(可选)</w:t>
            </w:r>
          </w:p>
        </w:tc>
        <w:tc>
          <w:tcPr>
            <w:tcW w:w="851" w:type="dxa"/>
          </w:tcPr>
          <w:p>
            <w:pPr>
              <w:pStyle w:val="11"/>
              <w:spacing w:line="339" w:lineRule="exact"/>
              <w:ind w:left="89" w:right="79"/>
              <w:jc w:val="center"/>
              <w:rPr>
                <w:sz w:val="21"/>
                <w:highlight w:val="yellow"/>
              </w:rPr>
            </w:pPr>
            <w:r>
              <w:rPr>
                <w:sz w:val="21"/>
                <w:highlight w:val="yellow"/>
              </w:rPr>
              <w:t>V1.0</w:t>
            </w:r>
          </w:p>
        </w:tc>
        <w:tc>
          <w:tcPr>
            <w:tcW w:w="6239" w:type="dxa"/>
          </w:tcPr>
          <w:p>
            <w:pPr>
              <w:pStyle w:val="11"/>
              <w:spacing w:before="43" w:line="307" w:lineRule="auto"/>
              <w:ind w:right="95"/>
              <w:jc w:val="both"/>
              <w:rPr>
                <w:sz w:val="21"/>
                <w:highlight w:val="yellow"/>
              </w:rPr>
            </w:pPr>
            <w:r>
              <w:rPr>
                <w:spacing w:val="-9"/>
                <w:sz w:val="21"/>
                <w:highlight w:val="yellow"/>
              </w:rPr>
              <w:t>具有违法闯禁数据审核、违法数据修改、违法数据录入、违法数据</w:t>
            </w:r>
            <w:r>
              <w:rPr>
                <w:spacing w:val="-10"/>
                <w:sz w:val="21"/>
                <w:highlight w:val="yellow"/>
              </w:rPr>
              <w:t>查询统计、货车识别度提示、通行证信息显示、闯禁提示、车辆信</w:t>
            </w:r>
            <w:r>
              <w:rPr>
                <w:spacing w:val="-11"/>
                <w:sz w:val="21"/>
                <w:highlight w:val="yellow"/>
              </w:rPr>
              <w:t>息获取和显示、非现场数据自动入库、违法道路和路段管理等功能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0" w:hRule="atLeast"/>
        </w:trPr>
        <w:tc>
          <w:tcPr>
            <w:tcW w:w="1810" w:type="dxa"/>
          </w:tcPr>
          <w:p>
            <w:pPr>
              <w:pStyle w:val="11"/>
              <w:spacing w:line="308" w:lineRule="exact"/>
              <w:ind w:left="484"/>
              <w:rPr>
                <w:sz w:val="21"/>
                <w:highlight w:val="yellow"/>
              </w:rPr>
            </w:pPr>
            <w:r>
              <w:rPr>
                <w:spacing w:val="-1"/>
                <w:sz w:val="21"/>
                <w:highlight w:val="yellow"/>
              </w:rPr>
              <w:t>短信发送</w:t>
            </w:r>
          </w:p>
          <w:p>
            <w:pPr>
              <w:pStyle w:val="11"/>
              <w:spacing w:line="339" w:lineRule="exact"/>
              <w:ind w:left="484"/>
              <w:rPr>
                <w:sz w:val="21"/>
                <w:highlight w:val="yellow"/>
              </w:rPr>
            </w:pPr>
            <w:r>
              <w:rPr>
                <w:sz w:val="21"/>
                <w:highlight w:val="yellow"/>
              </w:rPr>
              <w:t>（</w:t>
            </w:r>
            <w:r>
              <w:rPr>
                <w:spacing w:val="-2"/>
                <w:sz w:val="21"/>
                <w:highlight w:val="yellow"/>
              </w:rPr>
              <w:t>可选</w:t>
            </w:r>
            <w:r>
              <w:rPr>
                <w:sz w:val="21"/>
                <w:highlight w:val="yellow"/>
              </w:rPr>
              <w:t>）</w:t>
            </w:r>
          </w:p>
        </w:tc>
        <w:tc>
          <w:tcPr>
            <w:tcW w:w="851" w:type="dxa"/>
          </w:tcPr>
          <w:p>
            <w:pPr>
              <w:pStyle w:val="11"/>
              <w:spacing w:line="339" w:lineRule="exact"/>
              <w:ind w:left="89" w:right="79"/>
              <w:jc w:val="center"/>
              <w:rPr>
                <w:sz w:val="21"/>
                <w:highlight w:val="yellow"/>
              </w:rPr>
            </w:pPr>
            <w:r>
              <w:rPr>
                <w:sz w:val="21"/>
                <w:highlight w:val="yellow"/>
              </w:rPr>
              <w:t>V1.0</w:t>
            </w:r>
          </w:p>
        </w:tc>
        <w:tc>
          <w:tcPr>
            <w:tcW w:w="6239" w:type="dxa"/>
          </w:tcPr>
          <w:p>
            <w:pPr>
              <w:pStyle w:val="11"/>
              <w:spacing w:before="6" w:line="204" w:lineRule="auto"/>
              <w:ind w:right="95"/>
              <w:rPr>
                <w:sz w:val="21"/>
                <w:highlight w:val="yellow"/>
              </w:rPr>
            </w:pPr>
            <w:r>
              <w:rPr>
                <w:sz w:val="21"/>
                <w:highlight w:val="yellow"/>
              </w:rPr>
              <w:t>1</w:t>
            </w:r>
            <w:r>
              <w:rPr>
                <w:spacing w:val="-8"/>
                <w:sz w:val="21"/>
                <w:highlight w:val="yellow"/>
              </w:rPr>
              <w:t>、将审核申请发送至审核人员手机上提醒；</w:t>
            </w:r>
            <w:r>
              <w:rPr>
                <w:spacing w:val="-16"/>
                <w:sz w:val="21"/>
                <w:highlight w:val="yellow"/>
              </w:rPr>
              <w:t>2</w:t>
            </w:r>
            <w:r>
              <w:rPr>
                <w:spacing w:val="-7"/>
                <w:sz w:val="21"/>
                <w:highlight w:val="yellow"/>
              </w:rPr>
              <w:t>、将审核进度和审核</w:t>
            </w:r>
            <w:r>
              <w:rPr>
                <w:spacing w:val="-5"/>
                <w:sz w:val="21"/>
                <w:highlight w:val="yellow"/>
              </w:rPr>
              <w:t xml:space="preserve">结果发送至申请人。按条计费，约 </w:t>
            </w:r>
            <w:r>
              <w:rPr>
                <w:sz w:val="21"/>
                <w:highlight w:val="yellow"/>
              </w:rPr>
              <w:t>6</w:t>
            </w:r>
            <w:r>
              <w:rPr>
                <w:spacing w:val="-3"/>
                <w:sz w:val="21"/>
                <w:highlight w:val="yellow"/>
              </w:rPr>
              <w:t xml:space="preserve"> 分一条，以实时价格为准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10" w:type="dxa"/>
          </w:tcPr>
          <w:p>
            <w:pPr>
              <w:pStyle w:val="11"/>
              <w:spacing w:line="292" w:lineRule="exact"/>
              <w:ind w:left="90" w:right="81"/>
              <w:jc w:val="center"/>
              <w:rPr>
                <w:sz w:val="21"/>
              </w:rPr>
            </w:pPr>
            <w:r>
              <w:rPr>
                <w:color w:val="FF0000"/>
                <w:sz w:val="21"/>
              </w:rPr>
              <w:t>小计（可选）</w:t>
            </w:r>
          </w:p>
        </w:tc>
        <w:tc>
          <w:tcPr>
            <w:tcW w:w="851" w:type="dxa"/>
          </w:tcPr>
          <w:p>
            <w:pPr>
              <w:pStyle w:val="11"/>
              <w:ind w:left="0"/>
              <w:rPr>
                <w:rFonts w:ascii="Times New Roman"/>
                <w:sz w:val="20"/>
              </w:rPr>
            </w:pPr>
          </w:p>
        </w:tc>
        <w:tc>
          <w:tcPr>
            <w:tcW w:w="6239" w:type="dxa"/>
          </w:tcPr>
          <w:p>
            <w:pPr>
              <w:pStyle w:val="11"/>
              <w:spacing w:line="292" w:lineRule="exact"/>
              <w:ind w:left="892" w:right="886"/>
              <w:jc w:val="center"/>
              <w:rPr>
                <w:sz w:val="21"/>
              </w:rPr>
            </w:pPr>
            <w:r>
              <w:rPr>
                <w:color w:val="FF0000"/>
                <w:sz w:val="21"/>
              </w:rPr>
              <w:t>可选系统可按实际情况不增加，或以后分期增加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1810" w:type="dxa"/>
          </w:tcPr>
          <w:p>
            <w:pPr>
              <w:pStyle w:val="11"/>
              <w:ind w:left="0"/>
              <w:rPr>
                <w:rFonts w:ascii="Times New Roman"/>
                <w:sz w:val="20"/>
              </w:rPr>
            </w:pPr>
          </w:p>
        </w:tc>
        <w:tc>
          <w:tcPr>
            <w:tcW w:w="851" w:type="dxa"/>
          </w:tcPr>
          <w:p>
            <w:pPr>
              <w:pStyle w:val="11"/>
              <w:ind w:left="0"/>
              <w:rPr>
                <w:rFonts w:ascii="Times New Roman"/>
                <w:sz w:val="20"/>
              </w:rPr>
            </w:pPr>
          </w:p>
        </w:tc>
        <w:tc>
          <w:tcPr>
            <w:tcW w:w="6239" w:type="dxa"/>
          </w:tcPr>
          <w:p>
            <w:pPr>
              <w:pStyle w:val="11"/>
              <w:ind w:left="0"/>
              <w:rPr>
                <w:rFonts w:ascii="Times New Roman"/>
                <w:sz w:val="20"/>
              </w:rPr>
            </w:pPr>
          </w:p>
        </w:tc>
      </w:tr>
    </w:tbl>
    <w:p>
      <w:pPr>
        <w:pStyle w:val="6"/>
        <w:rPr>
          <w:b/>
          <w:sz w:val="20"/>
        </w:rPr>
      </w:pPr>
    </w:p>
    <w:p>
      <w:pPr>
        <w:pStyle w:val="6"/>
        <w:rPr>
          <w:b/>
          <w:sz w:val="20"/>
        </w:rPr>
      </w:pPr>
    </w:p>
    <w:p>
      <w:pPr>
        <w:pStyle w:val="6"/>
        <w:rPr>
          <w:b/>
          <w:sz w:val="20"/>
        </w:rPr>
      </w:pPr>
    </w:p>
    <w:p>
      <w:pPr>
        <w:pStyle w:val="6"/>
        <w:spacing w:before="8"/>
        <w:rPr>
          <w:b/>
          <w:sz w:val="19"/>
        </w:rPr>
      </w:pPr>
    </w:p>
    <w:p>
      <w:pPr>
        <w:tabs>
          <w:tab w:val="left" w:pos="1660"/>
        </w:tabs>
        <w:spacing w:before="38"/>
        <w:ind w:left="400" w:right="0" w:firstLine="0"/>
        <w:jc w:val="left"/>
        <w:rPr>
          <w:b/>
          <w:sz w:val="44"/>
        </w:rPr>
      </w:pPr>
      <w:r>
        <w:rPr>
          <w:b/>
          <w:sz w:val="44"/>
        </w:rPr>
        <w:t>四、</w:t>
      </w:r>
      <w:r>
        <w:rPr>
          <w:b/>
          <w:sz w:val="44"/>
        </w:rPr>
        <w:tab/>
      </w:r>
      <w:r>
        <w:rPr>
          <w:b/>
          <w:sz w:val="44"/>
        </w:rPr>
        <w:t>分类说明</w:t>
      </w:r>
    </w:p>
    <w:p>
      <w:pPr>
        <w:pStyle w:val="6"/>
        <w:spacing w:before="5"/>
        <w:rPr>
          <w:b/>
          <w:sz w:val="39"/>
        </w:rPr>
      </w:pPr>
    </w:p>
    <w:p>
      <w:pPr>
        <w:pStyle w:val="6"/>
        <w:spacing w:line="364" w:lineRule="auto"/>
        <w:ind w:left="820" w:right="397" w:firstLine="480"/>
      </w:pPr>
      <w:r>
        <w:t>电子通行证系统实现了移动端录入、移动端审核、PC</w:t>
      </w:r>
      <w:r>
        <w:rPr>
          <w:spacing w:val="-4"/>
        </w:rPr>
        <w:t xml:space="preserve"> 端录入、</w:t>
      </w:r>
      <w:r>
        <w:t>PC</w:t>
      </w:r>
      <w:r>
        <w:rPr>
          <w:spacing w:val="-6"/>
        </w:rPr>
        <w:t xml:space="preserve"> 端审核、管理的业务处理流程，使办公过程更具人性化。</w:t>
      </w:r>
      <w:r>
        <w:rPr>
          <w:spacing w:val="-6"/>
          <w:highlight w:val="yellow"/>
        </w:rPr>
        <w:t>系统提供通行证查询页</w:t>
      </w:r>
      <w:r>
        <w:rPr>
          <w:spacing w:val="-14"/>
          <w:highlight w:val="yellow"/>
        </w:rPr>
        <w:t>面，有利于数据查询及相关人员对证件真实性的查证，打击通行证造假行为</w:t>
      </w:r>
      <w:r>
        <w:rPr>
          <w:spacing w:val="-14"/>
        </w:rPr>
        <w:t>。</w:t>
      </w:r>
      <w:r>
        <w:rPr>
          <w:spacing w:val="-9"/>
        </w:rPr>
        <w:t xml:space="preserve">将机动车辆办理通行证的过程中复杂的校对、查找、资格鉴定交与系统完成， </w:t>
      </w:r>
      <w:r>
        <w:t xml:space="preserve">极大的提高工作效率。 </w:t>
      </w:r>
    </w:p>
    <w:p>
      <w:pPr>
        <w:pStyle w:val="6"/>
        <w:spacing w:before="123"/>
        <w:ind w:left="1300"/>
      </w:pPr>
      <w:r>
        <w:t xml:space="preserve">系统按功能类型分类说明如下： </w:t>
      </w:r>
    </w:p>
    <w:p>
      <w:pPr>
        <w:spacing w:after="0"/>
        <w:sectPr>
          <w:pgSz w:w="11910" w:h="16840"/>
          <w:pgMar w:top="1180" w:right="1280" w:bottom="1220" w:left="1400" w:header="888" w:footer="1033" w:gutter="0"/>
        </w:sectPr>
      </w:pPr>
    </w:p>
    <w:p>
      <w:pPr>
        <w:pStyle w:val="6"/>
        <w:rPr>
          <w:sz w:val="20"/>
        </w:rPr>
      </w:pPr>
    </w:p>
    <w:p>
      <w:pPr>
        <w:pStyle w:val="6"/>
        <w:spacing w:before="6"/>
      </w:pPr>
    </w:p>
    <w:p>
      <w:pPr>
        <w:spacing w:before="66"/>
        <w:ind w:left="1302" w:right="0" w:firstLine="0"/>
        <w:jc w:val="left"/>
        <w:rPr>
          <w:b/>
          <w:sz w:val="24"/>
        </w:rPr>
      </w:pPr>
      <w:r>
        <w:rPr>
          <w:b/>
          <w:w w:val="95"/>
          <w:sz w:val="24"/>
        </w:rPr>
        <w:t>1、长期证和临时通行证种类</w:t>
      </w:r>
      <w:r>
        <w:rPr>
          <w:b/>
          <w:w w:val="99"/>
          <w:sz w:val="24"/>
        </w:rPr>
        <w:t xml:space="preserve"> </w:t>
      </w:r>
    </w:p>
    <w:p>
      <w:pPr>
        <w:pStyle w:val="6"/>
        <w:spacing w:before="12"/>
        <w:rPr>
          <w:b/>
          <w:sz w:val="21"/>
        </w:rPr>
      </w:pPr>
    </w:p>
    <w:p>
      <w:pPr>
        <w:pStyle w:val="6"/>
        <w:ind w:left="1300"/>
      </w:pPr>
      <w:r>
        <w:t xml:space="preserve">① 普通载货汽车季度通行证 </w:t>
      </w:r>
    </w:p>
    <w:p>
      <w:pPr>
        <w:pStyle w:val="6"/>
        <w:spacing w:before="11"/>
        <w:rPr>
          <w:sz w:val="21"/>
        </w:rPr>
      </w:pPr>
    </w:p>
    <w:p>
      <w:pPr>
        <w:pStyle w:val="6"/>
        <w:ind w:left="1300"/>
      </w:pPr>
      <w:r>
        <w:t xml:space="preserve">② 普通载货汽车临时通行证 </w:t>
      </w:r>
    </w:p>
    <w:p>
      <w:pPr>
        <w:pStyle w:val="6"/>
        <w:spacing w:before="11"/>
        <w:rPr>
          <w:sz w:val="21"/>
        </w:rPr>
      </w:pPr>
    </w:p>
    <w:p>
      <w:pPr>
        <w:pStyle w:val="6"/>
        <w:spacing w:before="1"/>
        <w:ind w:left="1300"/>
      </w:pPr>
      <w:r>
        <w:t xml:space="preserve">③ 易燃易爆物品运输车辆季度通行证  </w:t>
      </w:r>
    </w:p>
    <w:p>
      <w:pPr>
        <w:pStyle w:val="6"/>
        <w:spacing w:before="11"/>
        <w:rPr>
          <w:sz w:val="21"/>
        </w:rPr>
      </w:pPr>
    </w:p>
    <w:p>
      <w:pPr>
        <w:pStyle w:val="6"/>
        <w:ind w:left="1300"/>
      </w:pPr>
      <w:r>
        <w:t xml:space="preserve">④ 混凝土搅拌运输车季度通行证 </w:t>
      </w:r>
    </w:p>
    <w:p>
      <w:pPr>
        <w:pStyle w:val="6"/>
        <w:spacing w:before="12"/>
        <w:rPr>
          <w:sz w:val="21"/>
        </w:rPr>
      </w:pPr>
    </w:p>
    <w:p>
      <w:pPr>
        <w:pStyle w:val="6"/>
        <w:ind w:left="1300"/>
      </w:pPr>
      <w:r>
        <w:t xml:space="preserve">⑤ 搬家公司车辆季度通行证 </w:t>
      </w:r>
    </w:p>
    <w:p>
      <w:pPr>
        <w:pStyle w:val="6"/>
        <w:spacing w:before="11"/>
        <w:rPr>
          <w:sz w:val="21"/>
        </w:rPr>
      </w:pPr>
    </w:p>
    <w:p>
      <w:pPr>
        <w:pStyle w:val="6"/>
        <w:spacing w:before="1"/>
        <w:ind w:left="1300"/>
      </w:pPr>
      <w:r>
        <w:t xml:space="preserve">⑥ 工程抢险车辆通行证 </w:t>
      </w:r>
    </w:p>
    <w:p>
      <w:pPr>
        <w:pStyle w:val="6"/>
        <w:spacing w:before="11"/>
        <w:rPr>
          <w:sz w:val="21"/>
        </w:rPr>
      </w:pPr>
    </w:p>
    <w:p>
      <w:pPr>
        <w:pStyle w:val="6"/>
        <w:ind w:left="1300"/>
      </w:pPr>
      <w:r>
        <w:t xml:space="preserve">⑦ 邮政车辆通行证 </w:t>
      </w:r>
    </w:p>
    <w:p>
      <w:pPr>
        <w:pStyle w:val="6"/>
        <w:spacing w:before="11"/>
        <w:rPr>
          <w:sz w:val="21"/>
        </w:rPr>
      </w:pPr>
    </w:p>
    <w:p>
      <w:pPr>
        <w:pStyle w:val="6"/>
        <w:ind w:left="1300"/>
      </w:pPr>
      <w:r>
        <w:t xml:space="preserve">⑧ 快递车辆通行证 </w:t>
      </w:r>
    </w:p>
    <w:p>
      <w:pPr>
        <w:pStyle w:val="6"/>
        <w:spacing w:before="12"/>
        <w:rPr>
          <w:sz w:val="21"/>
        </w:rPr>
      </w:pPr>
    </w:p>
    <w:p>
      <w:pPr>
        <w:spacing w:before="0" w:line="458" w:lineRule="auto"/>
        <w:ind w:left="1302" w:right="5763" w:hanging="3"/>
        <w:jc w:val="left"/>
        <w:rPr>
          <w:b/>
          <w:sz w:val="24"/>
        </w:rPr>
      </w:pPr>
      <w:r>
        <w:rPr>
          <w:sz w:val="24"/>
        </w:rPr>
        <w:t>⑨ 绿色通道通行证</w:t>
      </w:r>
      <w:r>
        <w:rPr>
          <w:b/>
          <w:sz w:val="24"/>
        </w:rPr>
        <w:t>2、车辆种类</w:t>
      </w:r>
      <w:r>
        <w:rPr>
          <w:b/>
          <w:w w:val="99"/>
          <w:sz w:val="24"/>
        </w:rPr>
        <w:t xml:space="preserve"> </w:t>
      </w:r>
    </w:p>
    <w:p>
      <w:pPr>
        <w:pStyle w:val="6"/>
        <w:spacing w:before="2"/>
        <w:ind w:left="1300"/>
      </w:pPr>
      <w:r>
        <w:t>① 中重型货车，（大车黄牌）</w:t>
      </w:r>
    </w:p>
    <w:p>
      <w:pPr>
        <w:pStyle w:val="6"/>
        <w:spacing w:before="11"/>
        <w:rPr>
          <w:sz w:val="21"/>
        </w:rPr>
      </w:pPr>
    </w:p>
    <w:p>
      <w:pPr>
        <w:pStyle w:val="6"/>
        <w:ind w:left="1300"/>
      </w:pPr>
      <w:r>
        <w:t xml:space="preserve">② 微轻型货车，（小车蓝牌） </w:t>
      </w:r>
    </w:p>
    <w:p>
      <w:pPr>
        <w:pStyle w:val="6"/>
        <w:spacing w:before="11"/>
        <w:rPr>
          <w:sz w:val="21"/>
        </w:rPr>
      </w:pPr>
    </w:p>
    <w:p>
      <w:pPr>
        <w:pStyle w:val="6"/>
        <w:spacing w:before="1"/>
        <w:ind w:left="1300"/>
      </w:pPr>
      <w:r>
        <w:t xml:space="preserve">③ 新能源中重型货车 </w:t>
      </w:r>
    </w:p>
    <w:p>
      <w:pPr>
        <w:pStyle w:val="6"/>
        <w:spacing w:before="11"/>
        <w:rPr>
          <w:sz w:val="21"/>
        </w:rPr>
      </w:pPr>
    </w:p>
    <w:p>
      <w:pPr>
        <w:spacing w:before="0" w:line="458" w:lineRule="auto"/>
        <w:ind w:left="1302" w:right="5523" w:hanging="3"/>
        <w:jc w:val="left"/>
        <w:rPr>
          <w:b/>
          <w:sz w:val="24"/>
        </w:rPr>
      </w:pPr>
      <w:r>
        <w:rPr>
          <w:sz w:val="24"/>
        </w:rPr>
        <w:t>④ 新能源微轻型货车</w:t>
      </w:r>
      <w:r>
        <w:rPr>
          <w:b/>
          <w:sz w:val="24"/>
        </w:rPr>
        <w:t>3、指标信息</w:t>
      </w:r>
      <w:r>
        <w:rPr>
          <w:b/>
          <w:w w:val="99"/>
          <w:sz w:val="24"/>
        </w:rPr>
        <w:t xml:space="preserve"> </w:t>
      </w:r>
    </w:p>
    <w:p>
      <w:pPr>
        <w:pStyle w:val="6"/>
        <w:spacing w:before="2"/>
        <w:ind w:left="1300"/>
      </w:pPr>
      <w:r>
        <w:t>① 中重型车辆指标</w:t>
      </w:r>
    </w:p>
    <w:p>
      <w:pPr>
        <w:pStyle w:val="6"/>
        <w:spacing w:before="11"/>
        <w:rPr>
          <w:sz w:val="21"/>
        </w:rPr>
      </w:pPr>
    </w:p>
    <w:p>
      <w:pPr>
        <w:pStyle w:val="6"/>
        <w:ind w:left="1300"/>
      </w:pPr>
      <w:r>
        <w:t xml:space="preserve">② 微轻型车辆指标 </w:t>
      </w:r>
    </w:p>
    <w:p>
      <w:pPr>
        <w:pStyle w:val="6"/>
        <w:spacing w:before="12"/>
        <w:rPr>
          <w:sz w:val="21"/>
        </w:rPr>
      </w:pPr>
    </w:p>
    <w:p>
      <w:pPr>
        <w:pStyle w:val="6"/>
        <w:ind w:left="1300"/>
      </w:pPr>
      <w:r>
        <w:t xml:space="preserve">③ 三轮车车辆指标 </w:t>
      </w:r>
    </w:p>
    <w:p>
      <w:pPr>
        <w:pStyle w:val="6"/>
        <w:spacing w:before="11"/>
        <w:rPr>
          <w:sz w:val="21"/>
        </w:rPr>
      </w:pPr>
    </w:p>
    <w:p>
      <w:pPr>
        <w:pStyle w:val="6"/>
        <w:ind w:left="1300"/>
      </w:pPr>
      <w:r>
        <w:t xml:space="preserve">④ 低速车车辆指标 </w:t>
      </w:r>
    </w:p>
    <w:p>
      <w:pPr>
        <w:pStyle w:val="6"/>
        <w:spacing w:before="11"/>
        <w:rPr>
          <w:sz w:val="21"/>
        </w:rPr>
      </w:pPr>
    </w:p>
    <w:p>
      <w:pPr>
        <w:pStyle w:val="6"/>
        <w:spacing w:before="1"/>
        <w:ind w:left="1300"/>
      </w:pPr>
      <w:r>
        <w:t xml:space="preserve">⑤ 外籍车车辆指标 </w:t>
      </w:r>
    </w:p>
    <w:p>
      <w:pPr>
        <w:pStyle w:val="6"/>
        <w:spacing w:before="11"/>
        <w:rPr>
          <w:sz w:val="21"/>
        </w:rPr>
      </w:pPr>
    </w:p>
    <w:p>
      <w:pPr>
        <w:pStyle w:val="6"/>
        <w:ind w:left="1300"/>
      </w:pPr>
      <w:r>
        <w:t xml:space="preserve"> </w:t>
      </w:r>
    </w:p>
    <w:p>
      <w:pPr>
        <w:spacing w:after="0"/>
        <w:sectPr>
          <w:pgSz w:w="11910" w:h="16840"/>
          <w:pgMar w:top="1180" w:right="1280" w:bottom="1220" w:left="1400" w:header="888" w:footer="1033" w:gutter="0"/>
        </w:sectPr>
      </w:pPr>
    </w:p>
    <w:p>
      <w:pPr>
        <w:pStyle w:val="6"/>
        <w:spacing w:before="3"/>
        <w:rPr>
          <w:sz w:val="23"/>
        </w:rPr>
      </w:pPr>
    </w:p>
    <w:p>
      <w:pPr>
        <w:pStyle w:val="2"/>
        <w:tabs>
          <w:tab w:val="left" w:pos="1660"/>
        </w:tabs>
        <w:spacing w:before="38"/>
      </w:pPr>
      <w:r>
        <w:t>五、</w:t>
      </w:r>
      <w:r>
        <w:tab/>
      </w:r>
      <w:r>
        <w:t>手</w:t>
      </w:r>
      <w:r>
        <w:rPr>
          <w:spacing w:val="3"/>
        </w:rPr>
        <w:t>机</w:t>
      </w:r>
      <w:r>
        <w:t>移动端系统界面说明</w:t>
      </w:r>
    </w:p>
    <w:p>
      <w:pPr>
        <w:pStyle w:val="6"/>
        <w:rPr>
          <w:b/>
          <w:sz w:val="35"/>
        </w:rPr>
      </w:pPr>
    </w:p>
    <w:p>
      <w:pPr>
        <w:spacing w:before="0" w:line="278" w:lineRule="auto"/>
        <w:ind w:left="400" w:right="511" w:firstLine="419"/>
        <w:jc w:val="left"/>
        <w:rPr>
          <w:sz w:val="21"/>
        </w:rPr>
      </w:pPr>
      <w:r>
        <w:rPr>
          <w:spacing w:val="-9"/>
          <w:sz w:val="21"/>
        </w:rPr>
        <w:t>移动端分为三部分，分别对应不同的用户和界面：办证申请端，指标单位审核端、交警</w:t>
      </w:r>
      <w:r>
        <w:rPr>
          <w:spacing w:val="-6"/>
          <w:sz w:val="21"/>
        </w:rPr>
        <w:t>审核端。</w:t>
      </w:r>
    </w:p>
    <w:p>
      <w:pPr>
        <w:pStyle w:val="5"/>
        <w:spacing w:before="110"/>
      </w:pPr>
      <w:r>
        <w:t>一、办证申请</w:t>
      </w:r>
    </w:p>
    <w:p>
      <w:pPr>
        <w:pStyle w:val="10"/>
        <w:numPr>
          <w:ilvl w:val="0"/>
          <w:numId w:val="2"/>
        </w:numPr>
        <w:tabs>
          <w:tab w:val="left" w:pos="1241"/>
        </w:tabs>
        <w:spacing w:before="214" w:after="0" w:line="240" w:lineRule="auto"/>
        <w:ind w:left="1240" w:right="0" w:hanging="421"/>
        <w:jc w:val="left"/>
        <w:rPr>
          <w:sz w:val="24"/>
        </w:rPr>
      </w:pPr>
      <w:r>
        <w:rPr>
          <w:spacing w:val="-4"/>
          <w:sz w:val="24"/>
        </w:rPr>
        <w:t xml:space="preserve">访问系统地址、微信公众号菜单或通行证 </w:t>
      </w:r>
      <w:r>
        <w:rPr>
          <w:sz w:val="24"/>
        </w:rPr>
        <w:t>APP</w:t>
      </w:r>
      <w:r>
        <w:rPr>
          <w:spacing w:val="-8"/>
          <w:sz w:val="24"/>
        </w:rPr>
        <w:t xml:space="preserve"> 进入系统，如图： </w:t>
      </w:r>
    </w:p>
    <w:p>
      <w:pPr>
        <w:pStyle w:val="6"/>
        <w:rPr>
          <w:sz w:val="20"/>
        </w:rPr>
      </w:pPr>
    </w:p>
    <w:p>
      <w:pPr>
        <w:pStyle w:val="6"/>
        <w:spacing w:before="11"/>
      </w:pPr>
      <w:r>
        <w:drawing>
          <wp:anchor distT="0" distB="0" distL="0" distR="0" simplePos="0" relativeHeight="1024" behindDoc="0" locked="0" layoutInCell="1" allowOverlap="1">
            <wp:simplePos x="0" y="0"/>
            <wp:positionH relativeFrom="page">
              <wp:posOffset>1409700</wp:posOffset>
            </wp:positionH>
            <wp:positionV relativeFrom="paragraph">
              <wp:posOffset>226695</wp:posOffset>
            </wp:positionV>
            <wp:extent cx="2482850" cy="330263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2482842" cy="3302793"/>
                    </a:xfrm>
                    <a:prstGeom prst="rect">
                      <a:avLst/>
                    </a:prstGeom>
                  </pic:spPr>
                </pic:pic>
              </a:graphicData>
            </a:graphic>
          </wp:anchor>
        </w:drawing>
      </w:r>
    </w:p>
    <w:p>
      <w:pPr>
        <w:pStyle w:val="10"/>
        <w:numPr>
          <w:ilvl w:val="0"/>
          <w:numId w:val="2"/>
        </w:numPr>
        <w:tabs>
          <w:tab w:val="left" w:pos="1542"/>
        </w:tabs>
        <w:spacing w:before="89" w:after="0" w:line="240" w:lineRule="auto"/>
        <w:ind w:left="1541" w:right="0" w:hanging="242"/>
        <w:jc w:val="left"/>
        <w:rPr>
          <w:sz w:val="24"/>
        </w:rPr>
      </w:pPr>
      <w:r>
        <w:rPr>
          <w:sz w:val="24"/>
        </w:rPr>
        <w:t xml:space="preserve">货车通行证主界面，显示一些与用户相关申请信息和功能，如图： </w:t>
      </w:r>
    </w:p>
    <w:p>
      <w:pPr>
        <w:spacing w:after="0" w:line="240" w:lineRule="auto"/>
        <w:jc w:val="left"/>
        <w:rPr>
          <w:sz w:val="24"/>
        </w:rPr>
        <w:sectPr>
          <w:pgSz w:w="11910" w:h="16840"/>
          <w:pgMar w:top="1180" w:right="1280" w:bottom="1220" w:left="1400" w:header="888" w:footer="1033" w:gutter="0"/>
        </w:sectPr>
      </w:pPr>
    </w:p>
    <w:p>
      <w:pPr>
        <w:pStyle w:val="6"/>
        <w:spacing w:before="1" w:after="1"/>
      </w:pPr>
    </w:p>
    <w:p>
      <w:pPr>
        <w:pStyle w:val="6"/>
        <w:ind w:left="820"/>
        <w:rPr>
          <w:sz w:val="20"/>
        </w:rPr>
      </w:pPr>
      <w:r>
        <w:rPr>
          <w:sz w:val="20"/>
        </w:rPr>
        <w:drawing>
          <wp:inline distT="0" distB="0" distL="0" distR="0">
            <wp:extent cx="2122170" cy="424497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2122550" cy="4245102"/>
                    </a:xfrm>
                    <a:prstGeom prst="rect">
                      <a:avLst/>
                    </a:prstGeom>
                  </pic:spPr>
                </pic:pic>
              </a:graphicData>
            </a:graphic>
          </wp:inline>
        </w:drawing>
      </w:r>
    </w:p>
    <w:p>
      <w:pPr>
        <w:pStyle w:val="6"/>
        <w:rPr>
          <w:sz w:val="20"/>
        </w:rPr>
      </w:pPr>
    </w:p>
    <w:p>
      <w:pPr>
        <w:pStyle w:val="6"/>
        <w:spacing w:before="6"/>
        <w:rPr>
          <w:sz w:val="27"/>
        </w:rPr>
      </w:pPr>
    </w:p>
    <w:p>
      <w:pPr>
        <w:spacing w:before="72"/>
        <w:ind w:left="820" w:right="0" w:firstLine="0"/>
        <w:jc w:val="left"/>
        <w:rPr>
          <w:sz w:val="21"/>
          <w:highlight w:val="yellow"/>
        </w:rPr>
      </w:pPr>
      <w:r>
        <w:rPr>
          <w:sz w:val="21"/>
          <w:highlight w:val="yellow"/>
        </w:rPr>
        <w:t>公告，可发布和管理一些相关信息，所有用户都会收到。</w:t>
      </w:r>
    </w:p>
    <w:p>
      <w:pPr>
        <w:pStyle w:val="6"/>
        <w:spacing w:before="9"/>
        <w:rPr>
          <w:sz w:val="16"/>
        </w:rPr>
      </w:pPr>
      <w:r>
        <w:drawing>
          <wp:anchor distT="0" distB="0" distL="0" distR="0" simplePos="0" relativeHeight="1024" behindDoc="0" locked="0" layoutInCell="1" allowOverlap="1">
            <wp:simplePos x="0" y="0"/>
            <wp:positionH relativeFrom="page">
              <wp:posOffset>1409700</wp:posOffset>
            </wp:positionH>
            <wp:positionV relativeFrom="paragraph">
              <wp:posOffset>160655</wp:posOffset>
            </wp:positionV>
            <wp:extent cx="3116580" cy="39624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3116580" cy="396239"/>
                    </a:xfrm>
                    <a:prstGeom prst="rect">
                      <a:avLst/>
                    </a:prstGeom>
                  </pic:spPr>
                </pic:pic>
              </a:graphicData>
            </a:graphic>
          </wp:anchor>
        </w:drawing>
      </w:r>
    </w:p>
    <w:p>
      <w:pPr>
        <w:pStyle w:val="6"/>
        <w:rPr>
          <w:sz w:val="20"/>
        </w:rPr>
      </w:pPr>
    </w:p>
    <w:p>
      <w:pPr>
        <w:pStyle w:val="6"/>
        <w:spacing w:before="12"/>
        <w:rPr>
          <w:sz w:val="23"/>
        </w:rPr>
      </w:pPr>
      <w:r>
        <w:drawing>
          <wp:anchor distT="0" distB="0" distL="0" distR="0" simplePos="0" relativeHeight="1024" behindDoc="0" locked="0" layoutInCell="1" allowOverlap="1">
            <wp:simplePos x="0" y="0"/>
            <wp:positionH relativeFrom="page">
              <wp:posOffset>1409700</wp:posOffset>
            </wp:positionH>
            <wp:positionV relativeFrom="paragraph">
              <wp:posOffset>219075</wp:posOffset>
            </wp:positionV>
            <wp:extent cx="2095500" cy="236982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0" cstate="print"/>
                    <a:stretch>
                      <a:fillRect/>
                    </a:stretch>
                  </pic:blipFill>
                  <pic:spPr>
                    <a:xfrm>
                      <a:off x="0" y="0"/>
                      <a:ext cx="2095500" cy="2369819"/>
                    </a:xfrm>
                    <a:prstGeom prst="rect">
                      <a:avLst/>
                    </a:prstGeom>
                  </pic:spPr>
                </pic:pic>
              </a:graphicData>
            </a:graphic>
          </wp:anchor>
        </w:drawing>
      </w:r>
    </w:p>
    <w:p>
      <w:pPr>
        <w:spacing w:after="0"/>
        <w:rPr>
          <w:sz w:val="23"/>
        </w:rPr>
        <w:sectPr>
          <w:pgSz w:w="11910" w:h="16840"/>
          <w:pgMar w:top="1180" w:right="1280" w:bottom="1220" w:left="1400" w:header="888" w:footer="1033" w:gutter="0"/>
        </w:sectPr>
      </w:pPr>
    </w:p>
    <w:p>
      <w:pPr>
        <w:pStyle w:val="6"/>
        <w:spacing w:before="6"/>
        <w:rPr>
          <w:sz w:val="25"/>
        </w:rPr>
      </w:pPr>
    </w:p>
    <w:p>
      <w:pPr>
        <w:pStyle w:val="6"/>
        <w:ind w:left="820"/>
        <w:rPr>
          <w:sz w:val="20"/>
        </w:rPr>
      </w:pPr>
      <w:r>
        <w:rPr>
          <w:sz w:val="20"/>
        </w:rPr>
        <w:drawing>
          <wp:inline distT="0" distB="0" distL="0" distR="0">
            <wp:extent cx="2095500" cy="365760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1" cstate="print"/>
                    <a:stretch>
                      <a:fillRect/>
                    </a:stretch>
                  </pic:blipFill>
                  <pic:spPr>
                    <a:xfrm>
                      <a:off x="0" y="0"/>
                      <a:ext cx="2095500" cy="3657600"/>
                    </a:xfrm>
                    <a:prstGeom prst="rect">
                      <a:avLst/>
                    </a:prstGeom>
                  </pic:spPr>
                </pic:pic>
              </a:graphicData>
            </a:graphic>
          </wp:inline>
        </w:drawing>
      </w:r>
    </w:p>
    <w:p>
      <w:pPr>
        <w:pStyle w:val="6"/>
        <w:spacing w:before="10"/>
        <w:rPr>
          <w:sz w:val="7"/>
        </w:rPr>
      </w:pPr>
    </w:p>
    <w:p>
      <w:pPr>
        <w:pStyle w:val="10"/>
        <w:numPr>
          <w:ilvl w:val="0"/>
          <w:numId w:val="2"/>
        </w:numPr>
        <w:tabs>
          <w:tab w:val="left" w:pos="1062"/>
        </w:tabs>
        <w:spacing w:before="67" w:after="0" w:line="240" w:lineRule="auto"/>
        <w:ind w:left="1061" w:right="0" w:hanging="242"/>
        <w:jc w:val="left"/>
        <w:rPr>
          <w:sz w:val="24"/>
        </w:rPr>
      </w:pPr>
      <w:r>
        <w:rPr>
          <w:spacing w:val="-1"/>
          <w:sz w:val="24"/>
        </w:rPr>
        <w:t>通行证申请。在主界面可点击季度通行证申请，临时通行证申请，如图；</w:t>
      </w:r>
      <w:r>
        <w:rPr>
          <w:sz w:val="24"/>
        </w:rPr>
        <w:t xml:space="preserve"> </w:t>
      </w:r>
    </w:p>
    <w:p>
      <w:pPr>
        <w:pStyle w:val="6"/>
        <w:spacing w:before="140"/>
        <w:ind w:left="820"/>
      </w:pPr>
      <w:r>
        <w:drawing>
          <wp:inline distT="0" distB="0" distL="0" distR="0">
            <wp:extent cx="2286000" cy="269494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2" cstate="print"/>
                    <a:stretch>
                      <a:fillRect/>
                    </a:stretch>
                  </pic:blipFill>
                  <pic:spPr>
                    <a:xfrm>
                      <a:off x="0" y="0"/>
                      <a:ext cx="2286000" cy="2694940"/>
                    </a:xfrm>
                    <a:prstGeom prst="rect">
                      <a:avLst/>
                    </a:prstGeom>
                  </pic:spPr>
                </pic:pic>
              </a:graphicData>
            </a:graphic>
          </wp:inline>
        </w:drawing>
      </w:r>
      <w:r>
        <w:t xml:space="preserve"> </w:t>
      </w:r>
    </w:p>
    <w:p>
      <w:pPr>
        <w:spacing w:before="94" w:line="417" w:lineRule="auto"/>
        <w:ind w:left="820" w:right="511" w:firstLine="0"/>
        <w:jc w:val="left"/>
        <w:rPr>
          <w:sz w:val="21"/>
        </w:rPr>
      </w:pPr>
      <w:r>
        <w:rPr>
          <w:spacing w:val="-11"/>
          <w:sz w:val="21"/>
        </w:rPr>
        <w:t>添加要申办的车辆，系统会对车辆信息进行检查。有违法未处理或其他异常的车辆将不</w:t>
      </w:r>
      <w:r>
        <w:rPr>
          <w:spacing w:val="-7"/>
          <w:sz w:val="21"/>
        </w:rPr>
        <w:t>能申请。</w:t>
      </w:r>
    </w:p>
    <w:p>
      <w:pPr>
        <w:spacing w:after="0" w:line="417" w:lineRule="auto"/>
        <w:jc w:val="left"/>
        <w:rPr>
          <w:sz w:val="21"/>
        </w:rPr>
        <w:sectPr>
          <w:pgSz w:w="11910" w:h="16840"/>
          <w:pgMar w:top="1180" w:right="1280" w:bottom="1220" w:left="1400" w:header="888" w:footer="1033" w:gutter="0"/>
        </w:sectPr>
      </w:pPr>
    </w:p>
    <w:p>
      <w:pPr>
        <w:pStyle w:val="6"/>
        <w:spacing w:before="2" w:after="1"/>
        <w:rPr>
          <w:sz w:val="29"/>
        </w:rPr>
      </w:pPr>
    </w:p>
    <w:p>
      <w:pPr>
        <w:pStyle w:val="6"/>
        <w:ind w:left="820"/>
        <w:rPr>
          <w:sz w:val="20"/>
        </w:rPr>
      </w:pPr>
      <w:r>
        <w:rPr>
          <w:sz w:val="20"/>
        </w:rPr>
        <w:drawing>
          <wp:inline distT="0" distB="0" distL="0" distR="0">
            <wp:extent cx="2383790" cy="458724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3" cstate="print"/>
                    <a:stretch>
                      <a:fillRect/>
                    </a:stretch>
                  </pic:blipFill>
                  <pic:spPr>
                    <a:xfrm>
                      <a:off x="0" y="0"/>
                      <a:ext cx="2383790" cy="4587240"/>
                    </a:xfrm>
                    <a:prstGeom prst="rect">
                      <a:avLst/>
                    </a:prstGeom>
                  </pic:spPr>
                </pic:pic>
              </a:graphicData>
            </a:graphic>
          </wp:inline>
        </w:drawing>
      </w:r>
    </w:p>
    <w:p>
      <w:pPr>
        <w:pStyle w:val="6"/>
        <w:spacing w:before="7"/>
        <w:rPr>
          <w:sz w:val="12"/>
        </w:rPr>
      </w:pPr>
    </w:p>
    <w:p>
      <w:pPr>
        <w:spacing w:before="72" w:line="417" w:lineRule="auto"/>
        <w:ind w:left="820" w:right="511" w:firstLine="0"/>
        <w:jc w:val="left"/>
        <w:rPr>
          <w:sz w:val="21"/>
          <w:highlight w:val="yellow"/>
        </w:rPr>
      </w:pPr>
      <w:r>
        <w:rPr>
          <w:spacing w:val="-9"/>
          <w:sz w:val="21"/>
          <w:highlight w:val="yellow"/>
        </w:rPr>
        <w:t>长期通行证需要选择指标单位，临时证只需要选择发证审核单位。其他信息根据办证实</w:t>
      </w:r>
      <w:r>
        <w:rPr>
          <w:spacing w:val="-5"/>
          <w:sz w:val="21"/>
          <w:highlight w:val="yellow"/>
        </w:rPr>
        <w:t>际需求调整。</w:t>
      </w:r>
    </w:p>
    <w:p>
      <w:pPr>
        <w:spacing w:after="0" w:line="417" w:lineRule="auto"/>
        <w:jc w:val="left"/>
        <w:rPr>
          <w:sz w:val="21"/>
        </w:rPr>
        <w:sectPr>
          <w:pgSz w:w="11910" w:h="16840"/>
          <w:pgMar w:top="1180" w:right="1280" w:bottom="1220" w:left="1400" w:header="888" w:footer="1033" w:gutter="0"/>
        </w:sectPr>
      </w:pPr>
    </w:p>
    <w:p>
      <w:pPr>
        <w:pStyle w:val="6"/>
        <w:spacing w:before="9"/>
        <w:rPr>
          <w:sz w:val="21"/>
        </w:rPr>
      </w:pPr>
    </w:p>
    <w:p>
      <w:pPr>
        <w:pStyle w:val="6"/>
        <w:ind w:left="820"/>
        <w:rPr>
          <w:sz w:val="20"/>
        </w:rPr>
      </w:pPr>
      <w:r>
        <w:rPr>
          <w:sz w:val="20"/>
        </w:rPr>
        <w:drawing>
          <wp:inline distT="0" distB="0" distL="0" distR="0">
            <wp:extent cx="2381250" cy="391604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4" cstate="print"/>
                    <a:stretch>
                      <a:fillRect/>
                    </a:stretch>
                  </pic:blipFill>
                  <pic:spPr>
                    <a:xfrm>
                      <a:off x="0" y="0"/>
                      <a:ext cx="2381537" cy="3916108"/>
                    </a:xfrm>
                    <a:prstGeom prst="rect">
                      <a:avLst/>
                    </a:prstGeom>
                  </pic:spPr>
                </pic:pic>
              </a:graphicData>
            </a:graphic>
          </wp:inline>
        </w:drawing>
      </w:r>
    </w:p>
    <w:p>
      <w:pPr>
        <w:spacing w:before="136"/>
        <w:ind w:left="820" w:right="0" w:firstLine="0"/>
        <w:jc w:val="left"/>
        <w:rPr>
          <w:sz w:val="21"/>
        </w:rPr>
      </w:pPr>
      <w:r>
        <w:rPr>
          <w:sz w:val="21"/>
        </w:rPr>
        <w:t>填完相关信息后，进入资料提交页面，可提交图片证明资料，以便审核。</w:t>
      </w:r>
    </w:p>
    <w:p>
      <w:pPr>
        <w:pStyle w:val="6"/>
        <w:rPr>
          <w:sz w:val="8"/>
        </w:rPr>
      </w:pPr>
      <w:r>
        <w:drawing>
          <wp:anchor distT="0" distB="0" distL="0" distR="0" simplePos="0" relativeHeight="1024" behindDoc="0" locked="0" layoutInCell="1" allowOverlap="1">
            <wp:simplePos x="0" y="0"/>
            <wp:positionH relativeFrom="page">
              <wp:posOffset>1409700</wp:posOffset>
            </wp:positionH>
            <wp:positionV relativeFrom="paragraph">
              <wp:posOffset>89535</wp:posOffset>
            </wp:positionV>
            <wp:extent cx="2481580" cy="312483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5" cstate="print"/>
                    <a:stretch>
                      <a:fillRect/>
                    </a:stretch>
                  </pic:blipFill>
                  <pic:spPr>
                    <a:xfrm>
                      <a:off x="0" y="0"/>
                      <a:ext cx="2481735" cy="3124771"/>
                    </a:xfrm>
                    <a:prstGeom prst="rect">
                      <a:avLst/>
                    </a:prstGeom>
                  </pic:spPr>
                </pic:pic>
              </a:graphicData>
            </a:graphic>
          </wp:anchor>
        </w:drawing>
      </w:r>
    </w:p>
    <w:p>
      <w:pPr>
        <w:pStyle w:val="6"/>
        <w:rPr>
          <w:sz w:val="20"/>
        </w:rPr>
      </w:pPr>
    </w:p>
    <w:p>
      <w:pPr>
        <w:pStyle w:val="6"/>
        <w:spacing w:before="12"/>
        <w:rPr>
          <w:sz w:val="22"/>
        </w:rPr>
      </w:pPr>
    </w:p>
    <w:p>
      <w:pPr>
        <w:pStyle w:val="10"/>
        <w:numPr>
          <w:ilvl w:val="0"/>
          <w:numId w:val="2"/>
        </w:numPr>
        <w:tabs>
          <w:tab w:val="left" w:pos="1241"/>
        </w:tabs>
        <w:spacing w:before="0" w:after="0" w:line="240" w:lineRule="auto"/>
        <w:ind w:left="1240" w:right="0" w:hanging="421"/>
        <w:jc w:val="left"/>
        <w:rPr>
          <w:sz w:val="24"/>
        </w:rPr>
      </w:pPr>
      <w:r>
        <w:rPr>
          <w:sz w:val="24"/>
        </w:rPr>
        <w:t xml:space="preserve">申请进度。 </w:t>
      </w:r>
    </w:p>
    <w:p>
      <w:pPr>
        <w:pStyle w:val="6"/>
        <w:spacing w:before="161"/>
        <w:ind w:left="1271" w:right="936"/>
        <w:jc w:val="center"/>
      </w:pPr>
      <w:r>
        <w:t xml:space="preserve">该页可查看本人申请的通行证进度情况，并可查看详细进度说明。 </w:t>
      </w:r>
    </w:p>
    <w:p>
      <w:pPr>
        <w:spacing w:after="0"/>
        <w:jc w:val="center"/>
        <w:sectPr>
          <w:pgSz w:w="11910" w:h="16840"/>
          <w:pgMar w:top="1180" w:right="1280" w:bottom="1220" w:left="1400" w:header="888" w:footer="1033" w:gutter="0"/>
        </w:sectPr>
      </w:pPr>
    </w:p>
    <w:p>
      <w:pPr>
        <w:pStyle w:val="6"/>
        <w:rPr>
          <w:sz w:val="26"/>
        </w:rPr>
      </w:pPr>
    </w:p>
    <w:p>
      <w:pPr>
        <w:pStyle w:val="6"/>
        <w:ind w:left="820"/>
        <w:rPr>
          <w:sz w:val="20"/>
        </w:rPr>
      </w:pPr>
      <w:r>
        <w:rPr>
          <w:sz w:val="20"/>
        </w:rPr>
        <w:drawing>
          <wp:inline distT="0" distB="0" distL="0" distR="0">
            <wp:extent cx="2592705" cy="306260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6" cstate="print"/>
                    <a:stretch>
                      <a:fillRect/>
                    </a:stretch>
                  </pic:blipFill>
                  <pic:spPr>
                    <a:xfrm>
                      <a:off x="0" y="0"/>
                      <a:ext cx="2592804" cy="3063239"/>
                    </a:xfrm>
                    <a:prstGeom prst="rect">
                      <a:avLst/>
                    </a:prstGeom>
                  </pic:spPr>
                </pic:pic>
              </a:graphicData>
            </a:graphic>
          </wp:inline>
        </w:drawing>
      </w:r>
    </w:p>
    <w:p>
      <w:pPr>
        <w:pStyle w:val="6"/>
        <w:rPr>
          <w:sz w:val="20"/>
        </w:rPr>
      </w:pPr>
    </w:p>
    <w:p>
      <w:pPr>
        <w:pStyle w:val="6"/>
        <w:spacing w:before="11"/>
        <w:rPr>
          <w:sz w:val="27"/>
        </w:rPr>
      </w:pPr>
      <w:r>
        <w:drawing>
          <wp:anchor distT="0" distB="0" distL="0" distR="0" simplePos="0" relativeHeight="1024" behindDoc="0" locked="0" layoutInCell="1" allowOverlap="1">
            <wp:simplePos x="0" y="0"/>
            <wp:positionH relativeFrom="page">
              <wp:posOffset>1409700</wp:posOffset>
            </wp:positionH>
            <wp:positionV relativeFrom="paragraph">
              <wp:posOffset>251460</wp:posOffset>
            </wp:positionV>
            <wp:extent cx="2614295" cy="323723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7" cstate="print"/>
                    <a:stretch>
                      <a:fillRect/>
                    </a:stretch>
                  </pic:blipFill>
                  <pic:spPr>
                    <a:xfrm>
                      <a:off x="0" y="0"/>
                      <a:ext cx="2614382" cy="3236976"/>
                    </a:xfrm>
                    <a:prstGeom prst="rect">
                      <a:avLst/>
                    </a:prstGeom>
                  </pic:spPr>
                </pic:pic>
              </a:graphicData>
            </a:graphic>
          </wp:anchor>
        </w:drawing>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4"/>
        <w:rPr>
          <w:sz w:val="16"/>
        </w:rPr>
      </w:pPr>
    </w:p>
    <w:p>
      <w:pPr>
        <w:pStyle w:val="10"/>
        <w:numPr>
          <w:ilvl w:val="0"/>
          <w:numId w:val="2"/>
        </w:numPr>
        <w:tabs>
          <w:tab w:val="left" w:pos="1241"/>
        </w:tabs>
        <w:spacing w:before="66" w:after="0" w:line="364" w:lineRule="auto"/>
        <w:ind w:left="820" w:right="516" w:firstLine="0"/>
        <w:jc w:val="left"/>
        <w:rPr>
          <w:sz w:val="24"/>
        </w:rPr>
      </w:pPr>
      <w:r>
        <w:rPr>
          <w:spacing w:val="-1"/>
          <w:sz w:val="24"/>
        </w:rPr>
        <w:t>电子通行证。已审核通过的通行证，可在此界面浏览，并查看二维码。</w:t>
      </w:r>
      <w:r>
        <w:rPr>
          <w:sz w:val="24"/>
        </w:rPr>
        <w:t xml:space="preserve">扫描二维码可显示电子版通行证。如图： </w:t>
      </w:r>
    </w:p>
    <w:p>
      <w:pPr>
        <w:spacing w:after="0" w:line="364" w:lineRule="auto"/>
        <w:jc w:val="left"/>
        <w:rPr>
          <w:sz w:val="24"/>
        </w:rPr>
        <w:sectPr>
          <w:pgSz w:w="11910" w:h="16840"/>
          <w:pgMar w:top="1180" w:right="1280" w:bottom="1220" w:left="1400" w:header="888" w:footer="1033" w:gutter="0"/>
        </w:sect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4"/>
        <w:rPr>
          <w:sz w:val="18"/>
        </w:rPr>
      </w:pPr>
    </w:p>
    <w:p>
      <w:pPr>
        <w:pStyle w:val="6"/>
        <w:spacing w:before="66"/>
        <w:ind w:right="934"/>
        <w:jc w:val="center"/>
      </w:pPr>
      <w:r>
        <w:drawing>
          <wp:anchor distT="0" distB="0" distL="0" distR="0" simplePos="0" relativeHeight="1024" behindDoc="0" locked="0" layoutInCell="1" allowOverlap="1">
            <wp:simplePos x="0" y="0"/>
            <wp:positionH relativeFrom="page">
              <wp:posOffset>1409700</wp:posOffset>
            </wp:positionH>
            <wp:positionV relativeFrom="paragraph">
              <wp:posOffset>318135</wp:posOffset>
            </wp:positionV>
            <wp:extent cx="2106930" cy="357441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8" cstate="print"/>
                    <a:stretch>
                      <a:fillRect/>
                    </a:stretch>
                  </pic:blipFill>
                  <pic:spPr>
                    <a:xfrm>
                      <a:off x="0" y="0"/>
                      <a:ext cx="2106930" cy="3574256"/>
                    </a:xfrm>
                    <a:prstGeom prst="rect">
                      <a:avLst/>
                    </a:prstGeom>
                  </pic:spPr>
                </pic:pic>
              </a:graphicData>
            </a:graphic>
          </wp:anchor>
        </w:drawing>
      </w:r>
      <w:r>
        <w:drawing>
          <wp:anchor distT="0" distB="0" distL="0" distR="0" simplePos="0" relativeHeight="251665408" behindDoc="0" locked="0" layoutInCell="1" allowOverlap="1">
            <wp:simplePos x="0" y="0"/>
            <wp:positionH relativeFrom="page">
              <wp:posOffset>1409700</wp:posOffset>
            </wp:positionH>
            <wp:positionV relativeFrom="paragraph">
              <wp:posOffset>-2872105</wp:posOffset>
            </wp:positionV>
            <wp:extent cx="2072640" cy="3065780"/>
            <wp:effectExtent l="0" t="0" r="0" b="0"/>
            <wp:wrapNone/>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9" cstate="print"/>
                    <a:stretch>
                      <a:fillRect/>
                    </a:stretch>
                  </pic:blipFill>
                  <pic:spPr>
                    <a:xfrm>
                      <a:off x="0" y="0"/>
                      <a:ext cx="2072639" cy="3065779"/>
                    </a:xfrm>
                    <a:prstGeom prst="rect">
                      <a:avLst/>
                    </a:prstGeom>
                  </pic:spPr>
                </pic:pic>
              </a:graphicData>
            </a:graphic>
          </wp:anchor>
        </w:drawing>
      </w:r>
      <w:r>
        <w:t xml:space="preserve"> </w:t>
      </w:r>
    </w:p>
    <w:p>
      <w:pPr>
        <w:spacing w:after="0"/>
        <w:jc w:val="center"/>
        <w:sectPr>
          <w:pgSz w:w="11910" w:h="16840"/>
          <w:pgMar w:top="1180" w:right="1280" w:bottom="1220" w:left="1400" w:header="888" w:footer="1033" w:gutter="0"/>
        </w:sectPr>
      </w:pPr>
    </w:p>
    <w:p>
      <w:pPr>
        <w:pStyle w:val="6"/>
        <w:spacing w:before="12"/>
        <w:rPr>
          <w:sz w:val="23"/>
        </w:rPr>
      </w:pPr>
    </w:p>
    <w:p>
      <w:pPr>
        <w:pStyle w:val="6"/>
        <w:ind w:left="820"/>
        <w:rPr>
          <w:sz w:val="20"/>
        </w:rPr>
      </w:pPr>
      <w:r>
        <w:rPr>
          <w:sz w:val="20"/>
        </w:rPr>
        <w:drawing>
          <wp:inline distT="0" distB="0" distL="0" distR="0">
            <wp:extent cx="2317115" cy="407416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0" cstate="print"/>
                    <a:stretch>
                      <a:fillRect/>
                    </a:stretch>
                  </pic:blipFill>
                  <pic:spPr>
                    <a:xfrm>
                      <a:off x="0" y="0"/>
                      <a:ext cx="2317740" cy="4074604"/>
                    </a:xfrm>
                    <a:prstGeom prst="rect">
                      <a:avLst/>
                    </a:prstGeom>
                  </pic:spPr>
                </pic:pic>
              </a:graphicData>
            </a:graphic>
          </wp:inline>
        </w:drawing>
      </w:r>
    </w:p>
    <w:p>
      <w:pPr>
        <w:pStyle w:val="6"/>
        <w:spacing w:before="9"/>
        <w:rPr>
          <w:sz w:val="6"/>
        </w:rPr>
      </w:pPr>
    </w:p>
    <w:p>
      <w:pPr>
        <w:pStyle w:val="10"/>
        <w:numPr>
          <w:ilvl w:val="0"/>
          <w:numId w:val="2"/>
        </w:numPr>
        <w:tabs>
          <w:tab w:val="left" w:pos="1062"/>
        </w:tabs>
        <w:spacing w:before="67" w:after="0" w:line="240" w:lineRule="auto"/>
        <w:ind w:left="1061" w:right="0" w:hanging="242"/>
        <w:jc w:val="left"/>
        <w:rPr>
          <w:sz w:val="24"/>
        </w:rPr>
      </w:pPr>
      <w:r>
        <w:drawing>
          <wp:anchor distT="0" distB="0" distL="0" distR="0" simplePos="0" relativeHeight="1024" behindDoc="0" locked="0" layoutInCell="1" allowOverlap="1">
            <wp:simplePos x="0" y="0"/>
            <wp:positionH relativeFrom="page">
              <wp:posOffset>1409700</wp:posOffset>
            </wp:positionH>
            <wp:positionV relativeFrom="paragraph">
              <wp:posOffset>302260</wp:posOffset>
            </wp:positionV>
            <wp:extent cx="3246120" cy="373380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1" cstate="print"/>
                    <a:stretch>
                      <a:fillRect/>
                    </a:stretch>
                  </pic:blipFill>
                  <pic:spPr>
                    <a:xfrm>
                      <a:off x="0" y="0"/>
                      <a:ext cx="3246120" cy="3733800"/>
                    </a:xfrm>
                    <a:prstGeom prst="rect">
                      <a:avLst/>
                    </a:prstGeom>
                  </pic:spPr>
                </pic:pic>
              </a:graphicData>
            </a:graphic>
          </wp:anchor>
        </w:drawing>
      </w:r>
      <w:r>
        <w:rPr>
          <w:sz w:val="24"/>
        </w:rPr>
        <w:t xml:space="preserve">咨询。显示管理单位信息，如图： </w:t>
      </w:r>
    </w:p>
    <w:p>
      <w:pPr>
        <w:spacing w:after="0" w:line="240" w:lineRule="auto"/>
        <w:jc w:val="left"/>
        <w:rPr>
          <w:sz w:val="24"/>
        </w:rPr>
        <w:sectPr>
          <w:pgSz w:w="11910" w:h="16840"/>
          <w:pgMar w:top="1180" w:right="1280" w:bottom="1220" w:left="1400" w:header="888" w:footer="1033" w:gutter="0"/>
        </w:sectPr>
      </w:pPr>
    </w:p>
    <w:p>
      <w:pPr>
        <w:pStyle w:val="6"/>
        <w:spacing w:before="1"/>
        <w:rPr>
          <w:sz w:val="20"/>
        </w:rPr>
      </w:pPr>
    </w:p>
    <w:p>
      <w:pPr>
        <w:pStyle w:val="6"/>
        <w:spacing w:before="67"/>
        <w:ind w:left="820"/>
      </w:pPr>
      <w:r>
        <w:t xml:space="preserve"> </w:t>
      </w:r>
    </w:p>
    <w:p>
      <w:pPr>
        <w:pStyle w:val="6"/>
        <w:spacing w:before="160"/>
        <w:ind w:left="820"/>
      </w:pPr>
      <w:r>
        <w:t xml:space="preserve">以上为办证用户申请。 </w:t>
      </w:r>
    </w:p>
    <w:p>
      <w:pPr>
        <w:pStyle w:val="5"/>
        <w:spacing w:before="212"/>
      </w:pPr>
      <w:r>
        <w:rPr>
          <w:w w:val="95"/>
        </w:rPr>
        <w:t>二、指标单位审核</w:t>
      </w:r>
    </w:p>
    <w:p>
      <w:pPr>
        <w:pStyle w:val="6"/>
        <w:spacing w:before="214"/>
        <w:ind w:left="820"/>
      </w:pPr>
      <w:r>
        <w:t xml:space="preserve"> </w:t>
      </w:r>
    </w:p>
    <w:p>
      <w:pPr>
        <w:pStyle w:val="10"/>
        <w:numPr>
          <w:ilvl w:val="0"/>
          <w:numId w:val="3"/>
        </w:numPr>
        <w:tabs>
          <w:tab w:val="left" w:pos="1062"/>
        </w:tabs>
        <w:spacing w:before="161" w:after="0" w:line="240" w:lineRule="auto"/>
        <w:ind w:left="1061" w:right="0" w:hanging="242"/>
        <w:jc w:val="left"/>
        <w:rPr>
          <w:sz w:val="24"/>
        </w:rPr>
      </w:pPr>
      <w:r>
        <w:rPr>
          <w:sz w:val="24"/>
        </w:rPr>
        <w:t xml:space="preserve">主界面。 </w:t>
      </w:r>
    </w:p>
    <w:p>
      <w:pPr>
        <w:pStyle w:val="6"/>
        <w:spacing w:before="114"/>
        <w:ind w:left="820"/>
      </w:pPr>
      <w:r>
        <w:drawing>
          <wp:inline distT="0" distB="0" distL="0" distR="0">
            <wp:extent cx="2133600" cy="292608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2" cstate="print"/>
                    <a:stretch>
                      <a:fillRect/>
                    </a:stretch>
                  </pic:blipFill>
                  <pic:spPr>
                    <a:xfrm>
                      <a:off x="0" y="0"/>
                      <a:ext cx="2133600" cy="2926080"/>
                    </a:xfrm>
                    <a:prstGeom prst="rect">
                      <a:avLst/>
                    </a:prstGeom>
                  </pic:spPr>
                </pic:pic>
              </a:graphicData>
            </a:graphic>
          </wp:inline>
        </w:drawing>
      </w:r>
      <w:r>
        <w:t xml:space="preserve"> </w:t>
      </w:r>
    </w:p>
    <w:p>
      <w:pPr>
        <w:pStyle w:val="10"/>
        <w:numPr>
          <w:ilvl w:val="0"/>
          <w:numId w:val="3"/>
        </w:numPr>
        <w:tabs>
          <w:tab w:val="left" w:pos="1062"/>
        </w:tabs>
        <w:spacing w:before="50" w:after="0" w:line="240" w:lineRule="auto"/>
        <w:ind w:left="1061" w:right="0" w:hanging="242"/>
        <w:jc w:val="left"/>
        <w:rPr>
          <w:sz w:val="24"/>
        </w:rPr>
      </w:pPr>
      <w:r>
        <w:drawing>
          <wp:anchor distT="0" distB="0" distL="0" distR="0" simplePos="0" relativeHeight="1024" behindDoc="0" locked="0" layoutInCell="1" allowOverlap="1">
            <wp:simplePos x="0" y="0"/>
            <wp:positionH relativeFrom="page">
              <wp:posOffset>1409700</wp:posOffset>
            </wp:positionH>
            <wp:positionV relativeFrom="paragraph">
              <wp:posOffset>290195</wp:posOffset>
            </wp:positionV>
            <wp:extent cx="2125345" cy="332676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a:picLocks noChangeAspect="1"/>
                    </pic:cNvPicPr>
                  </pic:nvPicPr>
                  <pic:blipFill>
                    <a:blip r:embed="rId23" cstate="print"/>
                    <a:stretch>
                      <a:fillRect/>
                    </a:stretch>
                  </pic:blipFill>
                  <pic:spPr>
                    <a:xfrm>
                      <a:off x="0" y="0"/>
                      <a:ext cx="2125162" cy="3326891"/>
                    </a:xfrm>
                    <a:prstGeom prst="rect">
                      <a:avLst/>
                    </a:prstGeom>
                  </pic:spPr>
                </pic:pic>
              </a:graphicData>
            </a:graphic>
          </wp:anchor>
        </w:drawing>
      </w:r>
      <w:r>
        <w:rPr>
          <w:sz w:val="24"/>
        </w:rPr>
        <w:t xml:space="preserve">点击指标审核，可对申办通行证进行指标审核确认，如图: </w:t>
      </w:r>
    </w:p>
    <w:p>
      <w:pPr>
        <w:spacing w:before="116" w:line="417" w:lineRule="auto"/>
        <w:ind w:left="820" w:right="511" w:firstLine="0"/>
        <w:jc w:val="left"/>
        <w:rPr>
          <w:sz w:val="21"/>
        </w:rPr>
      </w:pPr>
      <w:r>
        <w:rPr>
          <w:spacing w:val="-10"/>
          <w:sz w:val="21"/>
        </w:rPr>
        <w:t>选中某条，点击资料页面，进入资料查看页，如有上传多张资料照片，将会以轮播形式播放</w:t>
      </w:r>
    </w:p>
    <w:p>
      <w:pPr>
        <w:spacing w:after="0" w:line="417" w:lineRule="auto"/>
        <w:jc w:val="left"/>
        <w:rPr>
          <w:sz w:val="21"/>
        </w:rPr>
        <w:sectPr>
          <w:pgSz w:w="11910" w:h="16840"/>
          <w:pgMar w:top="1180" w:right="1280" w:bottom="1220" w:left="1400" w:header="888" w:footer="1033" w:gutter="0"/>
        </w:sectPr>
      </w:pPr>
    </w:p>
    <w:p>
      <w:pPr>
        <w:pStyle w:val="6"/>
        <w:spacing w:before="3"/>
        <w:rPr>
          <w:sz w:val="28"/>
        </w:rPr>
      </w:pPr>
    </w:p>
    <w:p>
      <w:pPr>
        <w:pStyle w:val="6"/>
        <w:ind w:left="820"/>
        <w:rPr>
          <w:sz w:val="20"/>
        </w:rPr>
      </w:pPr>
      <w:r>
        <w:rPr>
          <w:sz w:val="20"/>
        </w:rPr>
        <w:drawing>
          <wp:inline distT="0" distB="0" distL="0" distR="0">
            <wp:extent cx="2141220" cy="321564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4" cstate="print"/>
                    <a:stretch>
                      <a:fillRect/>
                    </a:stretch>
                  </pic:blipFill>
                  <pic:spPr>
                    <a:xfrm>
                      <a:off x="0" y="0"/>
                      <a:ext cx="2141220" cy="3215640"/>
                    </a:xfrm>
                    <a:prstGeom prst="rect">
                      <a:avLst/>
                    </a:prstGeom>
                  </pic:spPr>
                </pic:pic>
              </a:graphicData>
            </a:graphic>
          </wp:inline>
        </w:drawing>
      </w:r>
    </w:p>
    <w:p>
      <w:pPr>
        <w:pStyle w:val="6"/>
        <w:spacing w:before="8"/>
        <w:rPr>
          <w:sz w:val="11"/>
        </w:rPr>
      </w:pPr>
    </w:p>
    <w:p>
      <w:pPr>
        <w:spacing w:before="71"/>
        <w:ind w:left="1031" w:right="0" w:firstLine="0"/>
        <w:jc w:val="left"/>
        <w:rPr>
          <w:sz w:val="21"/>
        </w:rPr>
      </w:pPr>
      <w:r>
        <w:rPr>
          <w:sz w:val="21"/>
        </w:rPr>
        <w:t>选中单条，点击审核，进入审核页面</w:t>
      </w:r>
    </w:p>
    <w:p>
      <w:pPr>
        <w:pStyle w:val="6"/>
        <w:spacing w:before="12"/>
        <w:rPr>
          <w:sz w:val="14"/>
        </w:rPr>
      </w:pPr>
      <w:r>
        <w:drawing>
          <wp:anchor distT="0" distB="0" distL="0" distR="0" simplePos="0" relativeHeight="1024" behindDoc="0" locked="0" layoutInCell="1" allowOverlap="1">
            <wp:simplePos x="0" y="0"/>
            <wp:positionH relativeFrom="page">
              <wp:posOffset>1409700</wp:posOffset>
            </wp:positionH>
            <wp:positionV relativeFrom="paragraph">
              <wp:posOffset>146685</wp:posOffset>
            </wp:positionV>
            <wp:extent cx="2209800" cy="280416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pic:cNvPicPr>
                      <a:picLocks noChangeAspect="1"/>
                    </pic:cNvPicPr>
                  </pic:nvPicPr>
                  <pic:blipFill>
                    <a:blip r:embed="rId25" cstate="print"/>
                    <a:stretch>
                      <a:fillRect/>
                    </a:stretch>
                  </pic:blipFill>
                  <pic:spPr>
                    <a:xfrm>
                      <a:off x="0" y="0"/>
                      <a:ext cx="2209800" cy="2804160"/>
                    </a:xfrm>
                    <a:prstGeom prst="rect">
                      <a:avLst/>
                    </a:prstGeom>
                  </pic:spPr>
                </pic:pic>
              </a:graphicData>
            </a:graphic>
          </wp:anchor>
        </w:drawing>
      </w:r>
    </w:p>
    <w:p>
      <w:pPr>
        <w:pStyle w:val="6"/>
        <w:rPr>
          <w:sz w:val="20"/>
        </w:rPr>
      </w:pPr>
    </w:p>
    <w:p>
      <w:pPr>
        <w:pStyle w:val="6"/>
        <w:rPr>
          <w:sz w:val="20"/>
        </w:rPr>
      </w:pPr>
    </w:p>
    <w:p>
      <w:pPr>
        <w:pStyle w:val="10"/>
        <w:numPr>
          <w:ilvl w:val="0"/>
          <w:numId w:val="3"/>
        </w:numPr>
        <w:tabs>
          <w:tab w:val="left" w:pos="1062"/>
        </w:tabs>
        <w:spacing w:before="142" w:after="0" w:line="240" w:lineRule="auto"/>
        <w:ind w:left="1061" w:right="0" w:hanging="242"/>
        <w:jc w:val="left"/>
        <w:rPr>
          <w:sz w:val="24"/>
        </w:rPr>
      </w:pPr>
      <w:r>
        <w:rPr>
          <w:sz w:val="24"/>
        </w:rPr>
        <w:t xml:space="preserve">指标审核记录，查看已审核的通行证申请数据，如图： </w:t>
      </w:r>
    </w:p>
    <w:p>
      <w:pPr>
        <w:spacing w:after="0" w:line="240" w:lineRule="auto"/>
        <w:jc w:val="left"/>
        <w:rPr>
          <w:sz w:val="24"/>
        </w:rPr>
        <w:sectPr>
          <w:pgSz w:w="11910" w:h="16840"/>
          <w:pgMar w:top="1180" w:right="1280" w:bottom="1220" w:left="1400" w:header="888" w:footer="1033" w:gutter="0"/>
        </w:sectPr>
      </w:pPr>
    </w:p>
    <w:p>
      <w:pPr>
        <w:pStyle w:val="6"/>
        <w:spacing w:before="9"/>
        <w:rPr>
          <w:sz w:val="21"/>
        </w:rPr>
      </w:pPr>
    </w:p>
    <w:p>
      <w:pPr>
        <w:pStyle w:val="6"/>
        <w:ind w:left="820"/>
        <w:rPr>
          <w:sz w:val="20"/>
        </w:rPr>
      </w:pPr>
      <w:r>
        <w:rPr>
          <w:sz w:val="20"/>
        </w:rPr>
        <w:drawing>
          <wp:inline distT="0" distB="0" distL="0" distR="0">
            <wp:extent cx="2164080" cy="2529840"/>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a:picLocks noChangeAspect="1"/>
                    </pic:cNvPicPr>
                  </pic:nvPicPr>
                  <pic:blipFill>
                    <a:blip r:embed="rId26" cstate="print"/>
                    <a:stretch>
                      <a:fillRect/>
                    </a:stretch>
                  </pic:blipFill>
                  <pic:spPr>
                    <a:xfrm>
                      <a:off x="0" y="0"/>
                      <a:ext cx="2164080" cy="2529840"/>
                    </a:xfrm>
                    <a:prstGeom prst="rect">
                      <a:avLst/>
                    </a:prstGeom>
                  </pic:spPr>
                </pic:pic>
              </a:graphicData>
            </a:graphic>
          </wp:inline>
        </w:drawing>
      </w:r>
    </w:p>
    <w:p>
      <w:pPr>
        <w:pStyle w:val="6"/>
        <w:rPr>
          <w:sz w:val="20"/>
        </w:rPr>
      </w:pPr>
    </w:p>
    <w:p>
      <w:pPr>
        <w:pStyle w:val="6"/>
        <w:spacing w:before="12"/>
      </w:pPr>
    </w:p>
    <w:p>
      <w:pPr>
        <w:pStyle w:val="5"/>
      </w:pPr>
      <w:r>
        <w:t>三、交警单位审核</w:t>
      </w:r>
    </w:p>
    <w:p>
      <w:pPr>
        <w:pStyle w:val="6"/>
        <w:spacing w:before="2"/>
        <w:rPr>
          <w:b/>
          <w:sz w:val="16"/>
        </w:rPr>
      </w:pPr>
      <w:r>
        <w:drawing>
          <wp:anchor distT="0" distB="0" distL="0" distR="0" simplePos="0" relativeHeight="1024" behindDoc="0" locked="0" layoutInCell="1" allowOverlap="1">
            <wp:simplePos x="0" y="0"/>
            <wp:positionH relativeFrom="page">
              <wp:posOffset>1409700</wp:posOffset>
            </wp:positionH>
            <wp:positionV relativeFrom="paragraph">
              <wp:posOffset>156210</wp:posOffset>
            </wp:positionV>
            <wp:extent cx="2080260" cy="322326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27" cstate="print"/>
                    <a:stretch>
                      <a:fillRect/>
                    </a:stretch>
                  </pic:blipFill>
                  <pic:spPr>
                    <a:xfrm>
                      <a:off x="0" y="0"/>
                      <a:ext cx="2080260" cy="3223260"/>
                    </a:xfrm>
                    <a:prstGeom prst="rect">
                      <a:avLst/>
                    </a:prstGeom>
                  </pic:spPr>
                </pic:pic>
              </a:graphicData>
            </a:graphic>
          </wp:anchor>
        </w:drawing>
      </w:r>
    </w:p>
    <w:p>
      <w:pPr>
        <w:pStyle w:val="6"/>
        <w:spacing w:before="167"/>
        <w:ind w:left="820"/>
      </w:pPr>
      <w:r>
        <w:t xml:space="preserve">1.通行证审核，审核已申请的通行证数据，如图： </w:t>
      </w:r>
    </w:p>
    <w:p>
      <w:pPr>
        <w:spacing w:after="0"/>
        <w:sectPr>
          <w:pgSz w:w="11910" w:h="16840"/>
          <w:pgMar w:top="1180" w:right="1280" w:bottom="1220" w:left="1400" w:header="888" w:footer="1033" w:gutter="0"/>
        </w:sectPr>
      </w:pPr>
    </w:p>
    <w:p>
      <w:pPr>
        <w:pStyle w:val="6"/>
        <w:spacing w:before="6"/>
        <w:rPr>
          <w:sz w:val="25"/>
        </w:rPr>
      </w:pPr>
    </w:p>
    <w:p>
      <w:pPr>
        <w:pStyle w:val="6"/>
        <w:ind w:left="820"/>
        <w:rPr>
          <w:sz w:val="20"/>
        </w:rPr>
      </w:pPr>
      <w:r>
        <w:rPr>
          <w:sz w:val="20"/>
        </w:rPr>
        <w:drawing>
          <wp:inline distT="0" distB="0" distL="0" distR="0">
            <wp:extent cx="2224405" cy="3458845"/>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pic:cNvPicPr>
                      <a:picLocks noChangeAspect="1"/>
                    </pic:cNvPicPr>
                  </pic:nvPicPr>
                  <pic:blipFill>
                    <a:blip r:embed="rId28" cstate="print"/>
                    <a:stretch>
                      <a:fillRect/>
                    </a:stretch>
                  </pic:blipFill>
                  <pic:spPr>
                    <a:xfrm>
                      <a:off x="0" y="0"/>
                      <a:ext cx="2225039" cy="3459479"/>
                    </a:xfrm>
                    <a:prstGeom prst="rect">
                      <a:avLst/>
                    </a:prstGeom>
                  </pic:spPr>
                </pic:pic>
              </a:graphicData>
            </a:graphic>
          </wp:inline>
        </w:drawing>
      </w:r>
    </w:p>
    <w:p>
      <w:pPr>
        <w:pStyle w:val="6"/>
        <w:spacing w:before="10"/>
        <w:rPr>
          <w:sz w:val="8"/>
        </w:rPr>
      </w:pPr>
    </w:p>
    <w:p>
      <w:pPr>
        <w:spacing w:before="72"/>
        <w:ind w:left="820" w:right="0" w:firstLine="0"/>
        <w:jc w:val="left"/>
        <w:rPr>
          <w:sz w:val="21"/>
        </w:rPr>
      </w:pPr>
      <w:r>
        <w:rPr>
          <w:sz w:val="21"/>
        </w:rPr>
        <w:t>点击审核，进入审核详情页。资料页与指标管理一样。</w:t>
      </w:r>
    </w:p>
    <w:p>
      <w:pPr>
        <w:pStyle w:val="6"/>
        <w:spacing w:before="4"/>
        <w:rPr>
          <w:sz w:val="9"/>
        </w:rPr>
      </w:pPr>
      <w:r>
        <w:drawing>
          <wp:anchor distT="0" distB="0" distL="0" distR="0" simplePos="0" relativeHeight="1024" behindDoc="0" locked="0" layoutInCell="1" allowOverlap="1">
            <wp:simplePos x="0" y="0"/>
            <wp:positionH relativeFrom="page">
              <wp:posOffset>1409700</wp:posOffset>
            </wp:positionH>
            <wp:positionV relativeFrom="paragraph">
              <wp:posOffset>100330</wp:posOffset>
            </wp:positionV>
            <wp:extent cx="2095500" cy="3688080"/>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png"/>
                    <pic:cNvPicPr>
                      <a:picLocks noChangeAspect="1"/>
                    </pic:cNvPicPr>
                  </pic:nvPicPr>
                  <pic:blipFill>
                    <a:blip r:embed="rId29" cstate="print"/>
                    <a:stretch>
                      <a:fillRect/>
                    </a:stretch>
                  </pic:blipFill>
                  <pic:spPr>
                    <a:xfrm>
                      <a:off x="0" y="0"/>
                      <a:ext cx="2095500" cy="3688079"/>
                    </a:xfrm>
                    <a:prstGeom prst="rect">
                      <a:avLst/>
                    </a:prstGeom>
                  </pic:spPr>
                </pic:pic>
              </a:graphicData>
            </a:graphic>
          </wp:anchor>
        </w:drawing>
      </w:r>
    </w:p>
    <w:p>
      <w:pPr>
        <w:spacing w:before="132"/>
        <w:ind w:left="820" w:right="0" w:firstLine="0"/>
        <w:jc w:val="left"/>
        <w:rPr>
          <w:sz w:val="21"/>
        </w:rPr>
      </w:pPr>
      <w:r>
        <w:rPr>
          <w:sz w:val="21"/>
        </w:rPr>
        <w:t>根据实际情况，进行审核。后续领导审核与此界面基本一致。</w:t>
      </w:r>
    </w:p>
    <w:p>
      <w:pPr>
        <w:spacing w:after="0"/>
        <w:jc w:val="left"/>
        <w:rPr>
          <w:sz w:val="21"/>
        </w:rPr>
        <w:sectPr>
          <w:pgSz w:w="11910" w:h="16840"/>
          <w:pgMar w:top="1180" w:right="1280" w:bottom="1220" w:left="1400" w:header="888" w:footer="1033" w:gutter="0"/>
        </w:sectPr>
      </w:pPr>
    </w:p>
    <w:p>
      <w:pPr>
        <w:pStyle w:val="6"/>
        <w:spacing w:before="5"/>
        <w:rPr>
          <w:sz w:val="18"/>
        </w:rPr>
      </w:pPr>
    </w:p>
    <w:p>
      <w:pPr>
        <w:pStyle w:val="2"/>
        <w:spacing w:before="37"/>
        <w:ind w:left="820"/>
      </w:pPr>
      <w:r>
        <w:t>六、网上审批系统界面说明</w:t>
      </w:r>
    </w:p>
    <w:p>
      <w:pPr>
        <w:pStyle w:val="6"/>
        <w:rPr>
          <w:b/>
          <w:sz w:val="20"/>
        </w:rPr>
      </w:pPr>
    </w:p>
    <w:p>
      <w:pPr>
        <w:pStyle w:val="6"/>
        <w:spacing w:before="7"/>
        <w:rPr>
          <w:b/>
          <w:sz w:val="19"/>
        </w:rPr>
      </w:pPr>
      <w:r>
        <w:drawing>
          <wp:anchor distT="0" distB="0" distL="0" distR="0" simplePos="0" relativeHeight="1024" behindDoc="0" locked="0" layoutInCell="1" allowOverlap="1">
            <wp:simplePos x="0" y="0"/>
            <wp:positionH relativeFrom="page">
              <wp:posOffset>1409700</wp:posOffset>
            </wp:positionH>
            <wp:positionV relativeFrom="paragraph">
              <wp:posOffset>183515</wp:posOffset>
            </wp:positionV>
            <wp:extent cx="5253990" cy="211709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30" cstate="print"/>
                    <a:stretch>
                      <a:fillRect/>
                    </a:stretch>
                  </pic:blipFill>
                  <pic:spPr>
                    <a:xfrm>
                      <a:off x="0" y="0"/>
                      <a:ext cx="5254040" cy="2116835"/>
                    </a:xfrm>
                    <a:prstGeom prst="rect">
                      <a:avLst/>
                    </a:prstGeom>
                  </pic:spPr>
                </pic:pic>
              </a:graphicData>
            </a:graphic>
          </wp:anchor>
        </w:drawing>
      </w: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spacing w:before="9"/>
        <w:rPr>
          <w:b/>
          <w:sz w:val="15"/>
        </w:rPr>
      </w:pPr>
    </w:p>
    <w:p>
      <w:pPr>
        <w:pStyle w:val="3"/>
        <w:spacing w:before="54"/>
        <w:ind w:left="820" w:firstLine="0"/>
      </w:pPr>
      <w:r>
        <w:t>（一）办证申请</w:t>
      </w:r>
    </w:p>
    <w:p>
      <w:pPr>
        <w:pStyle w:val="6"/>
        <w:spacing w:before="2"/>
        <w:rPr>
          <w:b/>
          <w:sz w:val="35"/>
        </w:rPr>
      </w:pPr>
    </w:p>
    <w:p>
      <w:pPr>
        <w:pStyle w:val="10"/>
        <w:numPr>
          <w:ilvl w:val="0"/>
          <w:numId w:val="4"/>
        </w:numPr>
        <w:tabs>
          <w:tab w:val="left" w:pos="1062"/>
        </w:tabs>
        <w:spacing w:before="0" w:after="0" w:line="240" w:lineRule="auto"/>
        <w:ind w:left="1061" w:right="0" w:hanging="242"/>
        <w:jc w:val="left"/>
        <w:rPr>
          <w:sz w:val="22"/>
        </w:rPr>
      </w:pPr>
      <w:r>
        <w:rPr>
          <w:sz w:val="24"/>
        </w:rPr>
        <w:t>人车绑定。可把车辆与驾驶证绑定，该功能可配置是否设置使用。</w:t>
      </w:r>
    </w:p>
    <w:p>
      <w:pPr>
        <w:pStyle w:val="6"/>
        <w:spacing w:before="3"/>
        <w:rPr>
          <w:sz w:val="10"/>
        </w:rPr>
      </w:pPr>
      <w:r>
        <w:drawing>
          <wp:anchor distT="0" distB="0" distL="0" distR="0" simplePos="0" relativeHeight="1024" behindDoc="0" locked="0" layoutInCell="1" allowOverlap="1">
            <wp:simplePos x="0" y="0"/>
            <wp:positionH relativeFrom="page">
              <wp:posOffset>1409700</wp:posOffset>
            </wp:positionH>
            <wp:positionV relativeFrom="paragraph">
              <wp:posOffset>107950</wp:posOffset>
            </wp:positionV>
            <wp:extent cx="5265420" cy="1860550"/>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png"/>
                    <pic:cNvPicPr>
                      <a:picLocks noChangeAspect="1"/>
                    </pic:cNvPicPr>
                  </pic:nvPicPr>
                  <pic:blipFill>
                    <a:blip r:embed="rId31" cstate="print"/>
                    <a:stretch>
                      <a:fillRect/>
                    </a:stretch>
                  </pic:blipFill>
                  <pic:spPr>
                    <a:xfrm>
                      <a:off x="0" y="0"/>
                      <a:ext cx="5265193" cy="1860804"/>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1409700</wp:posOffset>
            </wp:positionH>
            <wp:positionV relativeFrom="paragraph">
              <wp:posOffset>2051050</wp:posOffset>
            </wp:positionV>
            <wp:extent cx="5207000" cy="1209040"/>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png"/>
                    <pic:cNvPicPr>
                      <a:picLocks noChangeAspect="1"/>
                    </pic:cNvPicPr>
                  </pic:nvPicPr>
                  <pic:blipFill>
                    <a:blip r:embed="rId32" cstate="print"/>
                    <a:stretch>
                      <a:fillRect/>
                    </a:stretch>
                  </pic:blipFill>
                  <pic:spPr>
                    <a:xfrm>
                      <a:off x="0" y="0"/>
                      <a:ext cx="5207075" cy="1208913"/>
                    </a:xfrm>
                    <a:prstGeom prst="rect">
                      <a:avLst/>
                    </a:prstGeom>
                  </pic:spPr>
                </pic:pic>
              </a:graphicData>
            </a:graphic>
          </wp:anchor>
        </w:drawing>
      </w:r>
    </w:p>
    <w:p>
      <w:pPr>
        <w:pStyle w:val="6"/>
        <w:spacing w:before="9"/>
        <w:rPr>
          <w:sz w:val="4"/>
        </w:rPr>
      </w:pPr>
    </w:p>
    <w:p>
      <w:pPr>
        <w:pStyle w:val="6"/>
      </w:pPr>
    </w:p>
    <w:p>
      <w:pPr>
        <w:pStyle w:val="6"/>
        <w:spacing w:before="4"/>
        <w:rPr>
          <w:sz w:val="25"/>
        </w:rPr>
      </w:pPr>
    </w:p>
    <w:p>
      <w:pPr>
        <w:pStyle w:val="10"/>
        <w:numPr>
          <w:ilvl w:val="0"/>
          <w:numId w:val="4"/>
        </w:numPr>
        <w:tabs>
          <w:tab w:val="left" w:pos="1240"/>
          <w:tab w:val="left" w:pos="1241"/>
        </w:tabs>
        <w:spacing w:before="0" w:after="0" w:line="240" w:lineRule="auto"/>
        <w:ind w:left="1240" w:right="0" w:hanging="421"/>
        <w:jc w:val="left"/>
        <w:rPr>
          <w:rFonts w:ascii="Times New Roman" w:eastAsia="Times New Roman"/>
          <w:sz w:val="21"/>
        </w:rPr>
      </w:pPr>
      <w:r>
        <w:rPr>
          <w:spacing w:val="-3"/>
          <w:sz w:val="21"/>
        </w:rPr>
        <w:t>通行证申请，如图：</w:t>
      </w:r>
    </w:p>
    <w:p>
      <w:pPr>
        <w:spacing w:after="0" w:line="240" w:lineRule="auto"/>
        <w:jc w:val="left"/>
        <w:rPr>
          <w:rFonts w:ascii="Times New Roman" w:eastAsia="Times New Roman"/>
          <w:sz w:val="21"/>
        </w:rPr>
        <w:sectPr>
          <w:pgSz w:w="11910" w:h="16840"/>
          <w:pgMar w:top="1180" w:right="1280" w:bottom="1220" w:left="1400" w:header="888" w:footer="1033" w:gutter="0"/>
        </w:sectPr>
      </w:pPr>
    </w:p>
    <w:p>
      <w:pPr>
        <w:pStyle w:val="6"/>
        <w:spacing w:before="5"/>
        <w:rPr>
          <w:sz w:val="20"/>
        </w:rPr>
      </w:pPr>
    </w:p>
    <w:p>
      <w:pPr>
        <w:pStyle w:val="6"/>
        <w:ind w:left="820"/>
        <w:rPr>
          <w:sz w:val="20"/>
        </w:rPr>
      </w:pPr>
      <w:r>
        <w:rPr>
          <w:sz w:val="20"/>
        </w:rPr>
        <w:drawing>
          <wp:inline distT="0" distB="0" distL="0" distR="0">
            <wp:extent cx="5255895" cy="1558925"/>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33" cstate="print"/>
                    <a:stretch>
                      <a:fillRect/>
                    </a:stretch>
                  </pic:blipFill>
                  <pic:spPr>
                    <a:xfrm>
                      <a:off x="0" y="0"/>
                      <a:ext cx="5256413" cy="1559052"/>
                    </a:xfrm>
                    <a:prstGeom prst="rect">
                      <a:avLst/>
                    </a:prstGeom>
                  </pic:spPr>
                </pic:pic>
              </a:graphicData>
            </a:graphic>
          </wp:inline>
        </w:drawing>
      </w:r>
    </w:p>
    <w:p>
      <w:pPr>
        <w:pStyle w:val="6"/>
        <w:spacing w:before="4"/>
        <w:rPr>
          <w:sz w:val="10"/>
        </w:rPr>
      </w:pPr>
      <w:r>
        <w:drawing>
          <wp:anchor distT="0" distB="0" distL="0" distR="0" simplePos="0" relativeHeight="1024" behindDoc="0" locked="0" layoutInCell="1" allowOverlap="1">
            <wp:simplePos x="0" y="0"/>
            <wp:positionH relativeFrom="page">
              <wp:posOffset>1409700</wp:posOffset>
            </wp:positionH>
            <wp:positionV relativeFrom="paragraph">
              <wp:posOffset>109220</wp:posOffset>
            </wp:positionV>
            <wp:extent cx="5285105" cy="1200150"/>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png"/>
                    <pic:cNvPicPr>
                      <a:picLocks noChangeAspect="1"/>
                    </pic:cNvPicPr>
                  </pic:nvPicPr>
                  <pic:blipFill>
                    <a:blip r:embed="rId34" cstate="print"/>
                    <a:stretch>
                      <a:fillRect/>
                    </a:stretch>
                  </pic:blipFill>
                  <pic:spPr>
                    <a:xfrm>
                      <a:off x="0" y="0"/>
                      <a:ext cx="5285389" cy="1199864"/>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1409700</wp:posOffset>
            </wp:positionH>
            <wp:positionV relativeFrom="paragraph">
              <wp:posOffset>1479550</wp:posOffset>
            </wp:positionV>
            <wp:extent cx="5219700" cy="1610360"/>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png"/>
                    <pic:cNvPicPr>
                      <a:picLocks noChangeAspect="1"/>
                    </pic:cNvPicPr>
                  </pic:nvPicPr>
                  <pic:blipFill>
                    <a:blip r:embed="rId35" cstate="print"/>
                    <a:stretch>
                      <a:fillRect/>
                    </a:stretch>
                  </pic:blipFill>
                  <pic:spPr>
                    <a:xfrm>
                      <a:off x="0" y="0"/>
                      <a:ext cx="5219793" cy="1610201"/>
                    </a:xfrm>
                    <a:prstGeom prst="rect">
                      <a:avLst/>
                    </a:prstGeom>
                  </pic:spPr>
                </pic:pic>
              </a:graphicData>
            </a:graphic>
          </wp:anchor>
        </w:drawing>
      </w:r>
    </w:p>
    <w:p>
      <w:pPr>
        <w:pStyle w:val="6"/>
        <w:spacing w:before="8"/>
        <w:rPr>
          <w:sz w:val="15"/>
        </w:rPr>
      </w:pPr>
    </w:p>
    <w:p>
      <w:pPr>
        <w:pStyle w:val="6"/>
        <w:rPr>
          <w:sz w:val="20"/>
        </w:rPr>
      </w:pPr>
    </w:p>
    <w:p>
      <w:pPr>
        <w:pStyle w:val="6"/>
        <w:rPr>
          <w:sz w:val="27"/>
        </w:rPr>
      </w:pPr>
    </w:p>
    <w:p>
      <w:pPr>
        <w:pStyle w:val="10"/>
        <w:numPr>
          <w:ilvl w:val="0"/>
          <w:numId w:val="4"/>
        </w:numPr>
        <w:tabs>
          <w:tab w:val="left" w:pos="1241"/>
        </w:tabs>
        <w:spacing w:before="67" w:after="0" w:line="240" w:lineRule="auto"/>
        <w:ind w:left="1240" w:right="0" w:hanging="421"/>
        <w:jc w:val="left"/>
        <w:rPr>
          <w:sz w:val="24"/>
        </w:rPr>
      </w:pPr>
      <w:r>
        <w:rPr>
          <w:sz w:val="24"/>
        </w:rPr>
        <w:t xml:space="preserve">通行证查询。查询已申请的通行证信息情况。 </w:t>
      </w:r>
    </w:p>
    <w:p>
      <w:pPr>
        <w:pStyle w:val="6"/>
        <w:spacing w:before="5"/>
        <w:rPr>
          <w:sz w:val="11"/>
        </w:rPr>
      </w:pPr>
      <w:r>
        <w:drawing>
          <wp:anchor distT="0" distB="0" distL="0" distR="0" simplePos="0" relativeHeight="1024" behindDoc="0" locked="0" layoutInCell="1" allowOverlap="1">
            <wp:simplePos x="0" y="0"/>
            <wp:positionH relativeFrom="page">
              <wp:posOffset>1409700</wp:posOffset>
            </wp:positionH>
            <wp:positionV relativeFrom="paragraph">
              <wp:posOffset>117475</wp:posOffset>
            </wp:positionV>
            <wp:extent cx="5260975" cy="2235835"/>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pic:cNvPicPr>
                      <a:picLocks noChangeAspect="1"/>
                    </pic:cNvPicPr>
                  </pic:nvPicPr>
                  <pic:blipFill>
                    <a:blip r:embed="rId36" cstate="print"/>
                    <a:stretch>
                      <a:fillRect/>
                    </a:stretch>
                  </pic:blipFill>
                  <pic:spPr>
                    <a:xfrm>
                      <a:off x="0" y="0"/>
                      <a:ext cx="5261011" cy="2235708"/>
                    </a:xfrm>
                    <a:prstGeom prst="rect">
                      <a:avLst/>
                    </a:prstGeom>
                  </pic:spPr>
                </pic:pic>
              </a:graphicData>
            </a:graphic>
          </wp:anchor>
        </w:drawing>
      </w:r>
    </w:p>
    <w:p>
      <w:pPr>
        <w:spacing w:before="187" w:line="417" w:lineRule="auto"/>
        <w:ind w:left="820" w:right="2938" w:firstLine="0"/>
        <w:jc w:val="left"/>
        <w:rPr>
          <w:sz w:val="21"/>
        </w:rPr>
      </w:pPr>
      <w:r>
        <w:rPr>
          <w:sz w:val="21"/>
        </w:rPr>
        <w:t>申请通过的数据，可以自行打印或查看电子通行证二维码。打印页：</w:t>
      </w:r>
    </w:p>
    <w:p>
      <w:pPr>
        <w:spacing w:after="0" w:line="417" w:lineRule="auto"/>
        <w:jc w:val="left"/>
        <w:rPr>
          <w:sz w:val="21"/>
        </w:rPr>
        <w:sectPr>
          <w:pgSz w:w="11910" w:h="16840"/>
          <w:pgMar w:top="1180" w:right="1280" w:bottom="1220" w:left="1400" w:header="888" w:footer="1033" w:gutter="0"/>
        </w:sectPr>
      </w:pPr>
    </w:p>
    <w:p>
      <w:pPr>
        <w:pStyle w:val="6"/>
        <w:spacing w:before="11"/>
        <w:rPr>
          <w:sz w:val="18"/>
        </w:rPr>
      </w:pPr>
      <w:r>
        <w:pict>
          <v:shape id="_x0000_s1028" o:spid="_x0000_s1028" o:spt="202" type="#_x0000_t202" style="position:absolute;left:0pt;margin-left:111pt;margin-top:148.6pt;height:10.6pt;width:42.15pt;mso-position-horizontal-relative:page;mso-position-vertical-relative:page;z-index:-252750848;mso-width-relative:page;mso-height-relative:page;"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sz w:val="21"/>
                    </w:rPr>
                    <w:t>详情页：</w:t>
                  </w:r>
                </w:p>
              </w:txbxContent>
            </v:textbox>
          </v:shape>
        </w:pict>
      </w:r>
    </w:p>
    <w:p>
      <w:pPr>
        <w:pStyle w:val="6"/>
        <w:ind w:left="400"/>
        <w:rPr>
          <w:sz w:val="20"/>
        </w:rPr>
      </w:pPr>
      <w:r>
        <w:rPr>
          <w:sz w:val="20"/>
        </w:rPr>
        <w:pict>
          <v:group id="_x0000_s1029" o:spid="_x0000_s1029" o:spt="203" style="height:389.75pt;width:431.55pt;" coordsize="8631,7795">
            <o:lock v:ext="edit"/>
            <v:shape id="_x0000_s1030" o:spid="_x0000_s1030" o:spt="75" type="#_x0000_t75" style="position:absolute;left:420;top:1877;height:5918;width:7178;" filled="f" stroked="f" coordsize="21600,21600">
              <v:path/>
              <v:fill on="f" focussize="0,0"/>
              <v:stroke on="f"/>
              <v:imagedata r:id="rId37" o:title=""/>
              <o:lock v:ext="edit" aspectratio="t"/>
            </v:shape>
            <v:shape id="_x0000_s1031" o:spid="_x0000_s1031" o:spt="75" type="#_x0000_t75" style="position:absolute;left:0;top:0;height:6018;width:8631;" filled="f" stroked="f" coordsize="21600,21600">
              <v:path/>
              <v:fill on="f" focussize="0,0"/>
              <v:stroke on="f"/>
              <v:imagedata r:id="rId38" o:title=""/>
              <o:lock v:ext="edit" aspectratio="t"/>
            </v:shape>
            <w10:wrap type="none"/>
            <w10:anchorlock/>
          </v:group>
        </w:pict>
      </w:r>
    </w:p>
    <w:p>
      <w:pPr>
        <w:spacing w:before="96"/>
        <w:ind w:left="820" w:right="0" w:firstLine="0"/>
        <w:jc w:val="left"/>
        <w:rPr>
          <w:sz w:val="21"/>
        </w:rPr>
      </w:pPr>
      <w:r>
        <w:rPr>
          <w:sz w:val="21"/>
        </w:rPr>
        <w:t>二维码</w:t>
      </w:r>
    </w:p>
    <w:p>
      <w:pPr>
        <w:pStyle w:val="6"/>
        <w:spacing w:before="5"/>
        <w:rPr>
          <w:sz w:val="15"/>
        </w:rPr>
      </w:pPr>
      <w:r>
        <w:drawing>
          <wp:anchor distT="0" distB="0" distL="0" distR="0" simplePos="0" relativeHeight="1024" behindDoc="0" locked="0" layoutInCell="1" allowOverlap="1">
            <wp:simplePos x="0" y="0"/>
            <wp:positionH relativeFrom="page">
              <wp:posOffset>1409700</wp:posOffset>
            </wp:positionH>
            <wp:positionV relativeFrom="paragraph">
              <wp:posOffset>149860</wp:posOffset>
            </wp:positionV>
            <wp:extent cx="3302635" cy="2602230"/>
            <wp:effectExtent l="0" t="0" r="0" b="0"/>
            <wp:wrapTopAndBottom/>
            <wp:docPr id="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3.png"/>
                    <pic:cNvPicPr>
                      <a:picLocks noChangeAspect="1"/>
                    </pic:cNvPicPr>
                  </pic:nvPicPr>
                  <pic:blipFill>
                    <a:blip r:embed="rId39" cstate="print"/>
                    <a:stretch>
                      <a:fillRect/>
                    </a:stretch>
                  </pic:blipFill>
                  <pic:spPr>
                    <a:xfrm>
                      <a:off x="0" y="0"/>
                      <a:ext cx="3302490" cy="2602039"/>
                    </a:xfrm>
                    <a:prstGeom prst="rect">
                      <a:avLst/>
                    </a:prstGeom>
                  </pic:spPr>
                </pic:pic>
              </a:graphicData>
            </a:graphic>
          </wp:anchor>
        </w:drawing>
      </w:r>
    </w:p>
    <w:p>
      <w:pPr>
        <w:pStyle w:val="6"/>
        <w:spacing w:before="11"/>
        <w:rPr>
          <w:sz w:val="15"/>
        </w:rPr>
      </w:pPr>
    </w:p>
    <w:p>
      <w:pPr>
        <w:spacing w:before="0"/>
        <w:ind w:left="820" w:right="0" w:firstLine="0"/>
        <w:jc w:val="left"/>
        <w:rPr>
          <w:sz w:val="21"/>
        </w:rPr>
      </w:pPr>
      <w:r>
        <w:rPr>
          <w:sz w:val="21"/>
        </w:rPr>
        <w:t>电子证：</w:t>
      </w:r>
    </w:p>
    <w:p>
      <w:pPr>
        <w:spacing w:after="0"/>
        <w:jc w:val="left"/>
        <w:rPr>
          <w:sz w:val="21"/>
        </w:rPr>
        <w:sectPr>
          <w:pgSz w:w="11910" w:h="16840"/>
          <w:pgMar w:top="1180" w:right="1280" w:bottom="1220" w:left="1400" w:header="888" w:footer="1033" w:gutter="0"/>
        </w:sectPr>
      </w:pPr>
    </w:p>
    <w:p>
      <w:pPr>
        <w:pStyle w:val="6"/>
        <w:rPr>
          <w:sz w:val="20"/>
        </w:rPr>
      </w:pPr>
    </w:p>
    <w:p>
      <w:pPr>
        <w:pStyle w:val="6"/>
        <w:spacing w:before="12"/>
        <w:rPr>
          <w:sz w:val="10"/>
        </w:rPr>
      </w:pPr>
    </w:p>
    <w:p>
      <w:pPr>
        <w:pStyle w:val="6"/>
        <w:ind w:left="608"/>
        <w:rPr>
          <w:sz w:val="20"/>
        </w:rPr>
      </w:pPr>
      <w:r>
        <w:rPr>
          <w:sz w:val="20"/>
        </w:rPr>
        <w:pict>
          <v:group id="_x0000_s1032" o:spid="_x0000_s1032" o:spt="203" style="height:267.55pt;width:363.05pt;" coordsize="7261,5351">
            <o:lock v:ext="edit"/>
            <v:shape id="_x0000_s1033" o:spid="_x0000_s1033" o:spt="75" type="#_x0000_t75" style="position:absolute;left:0;top:0;height:5196;width:7261;" filled="f" stroked="f" coordsize="21600,21600">
              <v:path/>
              <v:fill on="f" focussize="0,0"/>
              <v:stroke on="f"/>
              <v:imagedata r:id="rId40" o:title=""/>
              <o:lock v:ext="edit" aspectratio="t"/>
            </v:shape>
            <v:shape id="_x0000_s1034" o:spid="_x0000_s1034" o:spt="202" type="#_x0000_t202" style="position:absolute;left:212;top:5110;height:240;width:140;" filled="f" stroked="f" coordsize="21600,21600">
              <v:path/>
              <v:fill on="f" focussize="0,0"/>
              <v:stroke on="f" joinstyle="miter"/>
              <v:imagedata o:title=""/>
              <o:lock v:ext="edit"/>
              <v:textbox inset="0mm,0mm,0mm,0mm">
                <w:txbxContent>
                  <w:p>
                    <w:pPr>
                      <w:spacing w:before="0" w:line="240" w:lineRule="exact"/>
                      <w:ind w:left="0" w:right="0" w:firstLine="0"/>
                      <w:jc w:val="left"/>
                      <w:rPr>
                        <w:sz w:val="24"/>
                      </w:rPr>
                    </w:pPr>
                    <w:r>
                      <w:rPr>
                        <w:sz w:val="24"/>
                      </w:rPr>
                      <w:t xml:space="preserve"> </w:t>
                    </w:r>
                  </w:p>
                </w:txbxContent>
              </v:textbox>
            </v:shape>
            <w10:wrap type="none"/>
            <w10:anchorlock/>
          </v:group>
        </w:pict>
      </w:r>
    </w:p>
    <w:p>
      <w:pPr>
        <w:pStyle w:val="6"/>
        <w:spacing w:before="2"/>
        <w:rPr>
          <w:sz w:val="9"/>
        </w:rPr>
      </w:pPr>
    </w:p>
    <w:p>
      <w:pPr>
        <w:pStyle w:val="6"/>
        <w:spacing w:before="66"/>
        <w:ind w:left="820"/>
      </w:pPr>
      <w:r>
        <w:pict>
          <v:shape id="_x0000_s1035" o:spid="_x0000_s1035" o:spt="202" type="#_x0000_t202" style="position:absolute;left:0pt;margin-left:111pt;margin-top:-252.4pt;height:222.65pt;width:6pt;mso-position-horizontal-relative:page;z-index:-252746752;mso-width-relative:page;mso-height-relative:page;" filled="f" stroked="f" coordsize="21600,21600">
            <v:path/>
            <v:fill on="f" focussize="0,0"/>
            <v:stroke on="f" joinstyle="miter"/>
            <v:imagedata o:title=""/>
            <o:lock v:ext="edit"/>
            <v:textbox inset="0mm,0mm,0mm,0mm">
              <w:txbxContent>
                <w:p>
                  <w:pPr>
                    <w:pStyle w:val="6"/>
                    <w:spacing w:line="274" w:lineRule="exact"/>
                  </w:pPr>
                  <w:r>
                    <w:t xml:space="preserve"> </w:t>
                  </w:r>
                </w:p>
                <w:p>
                  <w:pPr>
                    <w:pStyle w:val="6"/>
                    <w:spacing w:before="160"/>
                  </w:pPr>
                  <w:r>
                    <w:t xml:space="preserve"> </w:t>
                  </w:r>
                </w:p>
                <w:p>
                  <w:pPr>
                    <w:pStyle w:val="6"/>
                    <w:spacing w:before="161"/>
                  </w:pPr>
                  <w:r>
                    <w:t xml:space="preserve"> </w:t>
                  </w:r>
                </w:p>
                <w:p>
                  <w:pPr>
                    <w:pStyle w:val="6"/>
                    <w:spacing w:before="160"/>
                  </w:pPr>
                  <w:r>
                    <w:t xml:space="preserve"> </w:t>
                  </w:r>
                </w:p>
                <w:p>
                  <w:pPr>
                    <w:pStyle w:val="6"/>
                    <w:spacing w:before="161"/>
                  </w:pPr>
                  <w:r>
                    <w:t xml:space="preserve"> </w:t>
                  </w:r>
                </w:p>
                <w:p>
                  <w:pPr>
                    <w:pStyle w:val="6"/>
                    <w:spacing w:before="160"/>
                  </w:pPr>
                  <w:r>
                    <w:t xml:space="preserve"> </w:t>
                  </w:r>
                </w:p>
                <w:p>
                  <w:pPr>
                    <w:pStyle w:val="6"/>
                    <w:spacing w:before="161"/>
                  </w:pPr>
                  <w:r>
                    <w:t xml:space="preserve"> </w:t>
                  </w:r>
                </w:p>
                <w:p>
                  <w:pPr>
                    <w:pStyle w:val="6"/>
                    <w:spacing w:before="161"/>
                  </w:pPr>
                  <w:r>
                    <w:t xml:space="preserve"> </w:t>
                  </w:r>
                </w:p>
                <w:p>
                  <w:pPr>
                    <w:pStyle w:val="6"/>
                    <w:spacing w:before="160"/>
                  </w:pPr>
                  <w:r>
                    <w:t xml:space="preserve"> </w:t>
                  </w:r>
                </w:p>
                <w:p>
                  <w:pPr>
                    <w:pStyle w:val="6"/>
                    <w:spacing w:before="161" w:line="274" w:lineRule="exact"/>
                  </w:pPr>
                  <w:r>
                    <w:t xml:space="preserve"> </w:t>
                  </w:r>
                </w:p>
              </w:txbxContent>
            </v:textbox>
          </v:shape>
        </w:pict>
      </w:r>
      <w:r>
        <w:t xml:space="preserve"> </w:t>
      </w:r>
    </w:p>
    <w:p>
      <w:pPr>
        <w:pStyle w:val="6"/>
        <w:spacing w:before="160"/>
        <w:ind w:left="820"/>
      </w:pPr>
      <w:r>
        <w:t xml:space="preserve"> </w:t>
      </w:r>
    </w:p>
    <w:p>
      <w:pPr>
        <w:pStyle w:val="10"/>
        <w:numPr>
          <w:ilvl w:val="0"/>
          <w:numId w:val="4"/>
        </w:numPr>
        <w:tabs>
          <w:tab w:val="left" w:pos="1241"/>
        </w:tabs>
        <w:spacing w:before="161" w:after="0" w:line="240" w:lineRule="auto"/>
        <w:ind w:left="1240" w:right="0" w:hanging="421"/>
        <w:jc w:val="left"/>
        <w:rPr>
          <w:sz w:val="24"/>
        </w:rPr>
      </w:pPr>
      <w:r>
        <w:rPr>
          <w:sz w:val="24"/>
        </w:rPr>
        <w:t xml:space="preserve">通知公告 </w:t>
      </w:r>
    </w:p>
    <w:p>
      <w:pPr>
        <w:pStyle w:val="6"/>
        <w:spacing w:before="9"/>
        <w:rPr>
          <w:sz w:val="13"/>
        </w:rPr>
      </w:pPr>
      <w:r>
        <w:drawing>
          <wp:anchor distT="0" distB="0" distL="0" distR="0" simplePos="0" relativeHeight="1024" behindDoc="0" locked="0" layoutInCell="1" allowOverlap="1">
            <wp:simplePos x="0" y="0"/>
            <wp:positionH relativeFrom="page">
              <wp:posOffset>1143000</wp:posOffset>
            </wp:positionH>
            <wp:positionV relativeFrom="paragraph">
              <wp:posOffset>136525</wp:posOffset>
            </wp:positionV>
            <wp:extent cx="5307330" cy="1230630"/>
            <wp:effectExtent l="0" t="0" r="0" b="0"/>
            <wp:wrapTopAndBottom/>
            <wp:docPr id="6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5.jpeg"/>
                    <pic:cNvPicPr>
                      <a:picLocks noChangeAspect="1"/>
                    </pic:cNvPicPr>
                  </pic:nvPicPr>
                  <pic:blipFill>
                    <a:blip r:embed="rId41" cstate="print"/>
                    <a:stretch>
                      <a:fillRect/>
                    </a:stretch>
                  </pic:blipFill>
                  <pic:spPr>
                    <a:xfrm>
                      <a:off x="0" y="0"/>
                      <a:ext cx="5307151" cy="1230629"/>
                    </a:xfrm>
                    <a:prstGeom prst="rect">
                      <a:avLst/>
                    </a:prstGeom>
                  </pic:spPr>
                </pic:pic>
              </a:graphicData>
            </a:graphic>
          </wp:anchor>
        </w:drawing>
      </w:r>
    </w:p>
    <w:p>
      <w:pPr>
        <w:pStyle w:val="6"/>
      </w:pPr>
    </w:p>
    <w:p>
      <w:pPr>
        <w:pStyle w:val="6"/>
      </w:pPr>
    </w:p>
    <w:p>
      <w:pPr>
        <w:pStyle w:val="6"/>
      </w:pPr>
    </w:p>
    <w:p>
      <w:pPr>
        <w:pStyle w:val="6"/>
      </w:pPr>
    </w:p>
    <w:p>
      <w:pPr>
        <w:pStyle w:val="6"/>
      </w:pPr>
    </w:p>
    <w:p>
      <w:pPr>
        <w:pStyle w:val="6"/>
      </w:pPr>
    </w:p>
    <w:p>
      <w:pPr>
        <w:pStyle w:val="6"/>
      </w:pPr>
    </w:p>
    <w:p>
      <w:pPr>
        <w:pStyle w:val="6"/>
        <w:spacing w:before="5"/>
        <w:rPr>
          <w:sz w:val="27"/>
        </w:rPr>
      </w:pPr>
    </w:p>
    <w:p>
      <w:pPr>
        <w:pStyle w:val="6"/>
        <w:ind w:left="400"/>
      </w:pPr>
      <w:r>
        <w:t xml:space="preserve"> </w:t>
      </w:r>
    </w:p>
    <w:p>
      <w:pPr>
        <w:spacing w:after="0"/>
        <w:sectPr>
          <w:pgSz w:w="11910" w:h="16840"/>
          <w:pgMar w:top="1180" w:right="1280" w:bottom="1220" w:left="1400" w:header="888" w:footer="1033" w:gutter="0"/>
        </w:sectPr>
      </w:pPr>
    </w:p>
    <w:p>
      <w:pPr>
        <w:pStyle w:val="6"/>
        <w:spacing w:before="11"/>
        <w:rPr>
          <w:sz w:val="27"/>
        </w:rPr>
      </w:pPr>
    </w:p>
    <w:p>
      <w:pPr>
        <w:pStyle w:val="6"/>
        <w:ind w:left="400"/>
        <w:rPr>
          <w:sz w:val="20"/>
        </w:rPr>
      </w:pPr>
      <w:r>
        <w:rPr>
          <w:sz w:val="20"/>
        </w:rPr>
        <w:drawing>
          <wp:inline distT="0" distB="0" distL="0" distR="0">
            <wp:extent cx="5278120" cy="3225165"/>
            <wp:effectExtent l="0" t="0" r="0" b="0"/>
            <wp:docPr id="6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6.jpeg"/>
                    <pic:cNvPicPr>
                      <a:picLocks noChangeAspect="1"/>
                    </pic:cNvPicPr>
                  </pic:nvPicPr>
                  <pic:blipFill>
                    <a:blip r:embed="rId42" cstate="print"/>
                    <a:stretch>
                      <a:fillRect/>
                    </a:stretch>
                  </pic:blipFill>
                  <pic:spPr>
                    <a:xfrm>
                      <a:off x="0" y="0"/>
                      <a:ext cx="5278362" cy="3225736"/>
                    </a:xfrm>
                    <a:prstGeom prst="rect">
                      <a:avLst/>
                    </a:prstGeom>
                  </pic:spPr>
                </pic:pic>
              </a:graphicData>
            </a:graphic>
          </wp:inline>
        </w:drawing>
      </w:r>
    </w:p>
    <w:p>
      <w:pPr>
        <w:pStyle w:val="6"/>
        <w:spacing w:before="10"/>
        <w:rPr>
          <w:sz w:val="9"/>
        </w:rPr>
      </w:pPr>
    </w:p>
    <w:p>
      <w:pPr>
        <w:pStyle w:val="10"/>
        <w:numPr>
          <w:ilvl w:val="0"/>
          <w:numId w:val="4"/>
        </w:numPr>
        <w:tabs>
          <w:tab w:val="left" w:pos="1241"/>
        </w:tabs>
        <w:spacing w:before="66" w:after="0" w:line="240" w:lineRule="auto"/>
        <w:ind w:left="1240" w:right="0" w:hanging="421"/>
        <w:jc w:val="left"/>
        <w:rPr>
          <w:sz w:val="24"/>
        </w:rPr>
      </w:pPr>
      <w:r>
        <w:rPr>
          <w:sz w:val="24"/>
        </w:rPr>
        <w:t xml:space="preserve">法律法规 </w:t>
      </w:r>
    </w:p>
    <w:p>
      <w:pPr>
        <w:pStyle w:val="6"/>
        <w:rPr>
          <w:sz w:val="20"/>
        </w:rPr>
      </w:pPr>
    </w:p>
    <w:p>
      <w:pPr>
        <w:pStyle w:val="6"/>
        <w:rPr>
          <w:sz w:val="20"/>
        </w:rPr>
      </w:pPr>
    </w:p>
    <w:p>
      <w:pPr>
        <w:pStyle w:val="6"/>
        <w:spacing w:before="1"/>
        <w:rPr>
          <w:sz w:val="15"/>
        </w:rPr>
      </w:pPr>
      <w:r>
        <w:drawing>
          <wp:anchor distT="0" distB="0" distL="0" distR="0" simplePos="0" relativeHeight="1024" behindDoc="0" locked="0" layoutInCell="1" allowOverlap="1">
            <wp:simplePos x="0" y="0"/>
            <wp:positionH relativeFrom="page">
              <wp:posOffset>1143000</wp:posOffset>
            </wp:positionH>
            <wp:positionV relativeFrom="paragraph">
              <wp:posOffset>147320</wp:posOffset>
            </wp:positionV>
            <wp:extent cx="5278755" cy="3717290"/>
            <wp:effectExtent l="0" t="0" r="0" b="0"/>
            <wp:wrapTopAndBottom/>
            <wp:docPr id="6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7.jpeg"/>
                    <pic:cNvPicPr>
                      <a:picLocks noChangeAspect="1"/>
                    </pic:cNvPicPr>
                  </pic:nvPicPr>
                  <pic:blipFill>
                    <a:blip r:embed="rId43" cstate="print"/>
                    <a:stretch>
                      <a:fillRect/>
                    </a:stretch>
                  </pic:blipFill>
                  <pic:spPr>
                    <a:xfrm>
                      <a:off x="0" y="0"/>
                      <a:ext cx="5279056" cy="3717036"/>
                    </a:xfrm>
                    <a:prstGeom prst="rect">
                      <a:avLst/>
                    </a:prstGeom>
                  </pic:spPr>
                </pic:pic>
              </a:graphicData>
            </a:graphic>
          </wp:anchor>
        </w:drawing>
      </w:r>
    </w:p>
    <w:p>
      <w:pPr>
        <w:pStyle w:val="10"/>
        <w:numPr>
          <w:ilvl w:val="0"/>
          <w:numId w:val="4"/>
        </w:numPr>
        <w:tabs>
          <w:tab w:val="left" w:pos="1241"/>
        </w:tabs>
        <w:spacing w:before="86" w:after="0" w:line="240" w:lineRule="auto"/>
        <w:ind w:left="1240" w:right="0" w:hanging="421"/>
        <w:jc w:val="left"/>
        <w:rPr>
          <w:sz w:val="24"/>
        </w:rPr>
      </w:pPr>
      <w:r>
        <w:rPr>
          <w:sz w:val="24"/>
        </w:rPr>
        <w:t xml:space="preserve">单位信息变更 </w:t>
      </w:r>
    </w:p>
    <w:p>
      <w:pPr>
        <w:spacing w:after="0" w:line="240" w:lineRule="auto"/>
        <w:jc w:val="left"/>
        <w:rPr>
          <w:sz w:val="24"/>
        </w:rPr>
        <w:sectPr>
          <w:pgSz w:w="11910" w:h="16840"/>
          <w:pgMar w:top="1180" w:right="1280" w:bottom="1220" w:left="1400" w:header="888" w:footer="1033" w:gutter="0"/>
        </w:sectPr>
      </w:pPr>
    </w:p>
    <w:p>
      <w:pPr>
        <w:pStyle w:val="6"/>
        <w:rPr>
          <w:sz w:val="20"/>
        </w:rPr>
      </w:pPr>
    </w:p>
    <w:p>
      <w:pPr>
        <w:pStyle w:val="6"/>
        <w:spacing w:before="10" w:after="1"/>
        <w:rPr>
          <w:sz w:val="22"/>
        </w:rPr>
      </w:pPr>
    </w:p>
    <w:p>
      <w:pPr>
        <w:pStyle w:val="6"/>
        <w:ind w:left="834"/>
        <w:rPr>
          <w:sz w:val="20"/>
        </w:rPr>
      </w:pPr>
      <w:r>
        <w:rPr>
          <w:sz w:val="20"/>
        </w:rPr>
        <w:drawing>
          <wp:inline distT="0" distB="0" distL="0" distR="0">
            <wp:extent cx="4792345" cy="2306955"/>
            <wp:effectExtent l="0" t="0" r="0" b="0"/>
            <wp:docPr id="6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8.jpeg"/>
                    <pic:cNvPicPr>
                      <a:picLocks noChangeAspect="1"/>
                    </pic:cNvPicPr>
                  </pic:nvPicPr>
                  <pic:blipFill>
                    <a:blip r:embed="rId44" cstate="print"/>
                    <a:stretch>
                      <a:fillRect/>
                    </a:stretch>
                  </pic:blipFill>
                  <pic:spPr>
                    <a:xfrm>
                      <a:off x="0" y="0"/>
                      <a:ext cx="4792904" cy="2307431"/>
                    </a:xfrm>
                    <a:prstGeom prst="rect">
                      <a:avLst/>
                    </a:prstGeom>
                  </pic:spPr>
                </pic:pic>
              </a:graphicData>
            </a:graphic>
          </wp:inline>
        </w:drawing>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8"/>
        <w:rPr>
          <w:sz w:val="18"/>
        </w:rPr>
      </w:pPr>
    </w:p>
    <w:p>
      <w:pPr>
        <w:pStyle w:val="3"/>
        <w:spacing w:before="55" w:line="518" w:lineRule="auto"/>
        <w:ind w:left="400" w:right="4870" w:firstLine="419"/>
      </w:pPr>
      <w:r>
        <w:drawing>
          <wp:anchor distT="0" distB="0" distL="0" distR="0" simplePos="0" relativeHeight="250571776" behindDoc="1" locked="0" layoutInCell="1" allowOverlap="1">
            <wp:simplePos x="0" y="0"/>
            <wp:positionH relativeFrom="page">
              <wp:posOffset>1143000</wp:posOffset>
            </wp:positionH>
            <wp:positionV relativeFrom="paragraph">
              <wp:posOffset>930275</wp:posOffset>
            </wp:positionV>
            <wp:extent cx="5266690" cy="2563495"/>
            <wp:effectExtent l="0" t="0" r="0" b="0"/>
            <wp:wrapNone/>
            <wp:docPr id="7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9.jpeg"/>
                    <pic:cNvPicPr>
                      <a:picLocks noChangeAspect="1"/>
                    </pic:cNvPicPr>
                  </pic:nvPicPr>
                  <pic:blipFill>
                    <a:blip r:embed="rId45" cstate="print"/>
                    <a:stretch>
                      <a:fillRect/>
                    </a:stretch>
                  </pic:blipFill>
                  <pic:spPr>
                    <a:xfrm>
                      <a:off x="0" y="0"/>
                      <a:ext cx="5266690" cy="2563495"/>
                    </a:xfrm>
                    <a:prstGeom prst="rect">
                      <a:avLst/>
                    </a:prstGeom>
                  </pic:spPr>
                </pic:pic>
              </a:graphicData>
            </a:graphic>
          </wp:anchor>
        </w:drawing>
      </w:r>
      <w:r>
        <w:t>（二）指标单位审核管理首页</w:t>
      </w:r>
    </w:p>
    <w:p>
      <w:pPr>
        <w:pStyle w:val="6"/>
        <w:rPr>
          <w:b/>
          <w:sz w:val="32"/>
        </w:rPr>
      </w:pPr>
    </w:p>
    <w:p>
      <w:pPr>
        <w:pStyle w:val="6"/>
        <w:rPr>
          <w:b/>
          <w:sz w:val="32"/>
        </w:rPr>
      </w:pPr>
    </w:p>
    <w:p>
      <w:pPr>
        <w:pStyle w:val="6"/>
        <w:rPr>
          <w:b/>
          <w:sz w:val="32"/>
        </w:rPr>
      </w:pPr>
    </w:p>
    <w:p>
      <w:pPr>
        <w:pStyle w:val="6"/>
        <w:rPr>
          <w:b/>
          <w:sz w:val="32"/>
        </w:rPr>
      </w:pPr>
    </w:p>
    <w:p>
      <w:pPr>
        <w:pStyle w:val="6"/>
        <w:rPr>
          <w:b/>
          <w:sz w:val="32"/>
        </w:rPr>
      </w:pPr>
    </w:p>
    <w:p>
      <w:pPr>
        <w:pStyle w:val="6"/>
        <w:rPr>
          <w:b/>
          <w:sz w:val="32"/>
        </w:rPr>
      </w:pPr>
    </w:p>
    <w:p>
      <w:pPr>
        <w:pStyle w:val="6"/>
        <w:rPr>
          <w:b/>
          <w:sz w:val="32"/>
        </w:rPr>
      </w:pPr>
    </w:p>
    <w:p>
      <w:pPr>
        <w:pStyle w:val="6"/>
        <w:rPr>
          <w:b/>
          <w:sz w:val="32"/>
        </w:rPr>
      </w:pPr>
    </w:p>
    <w:p>
      <w:pPr>
        <w:pStyle w:val="6"/>
        <w:spacing w:before="2"/>
        <w:rPr>
          <w:b/>
          <w:sz w:val="38"/>
        </w:rPr>
      </w:pPr>
    </w:p>
    <w:p>
      <w:pPr>
        <w:pStyle w:val="10"/>
        <w:numPr>
          <w:ilvl w:val="0"/>
          <w:numId w:val="5"/>
        </w:numPr>
        <w:tabs>
          <w:tab w:val="left" w:pos="1241"/>
        </w:tabs>
        <w:spacing w:before="1" w:after="0" w:line="240" w:lineRule="auto"/>
        <w:ind w:left="1240" w:right="0" w:hanging="421"/>
        <w:jc w:val="left"/>
        <w:rPr>
          <w:sz w:val="24"/>
        </w:rPr>
      </w:pPr>
      <w:r>
        <w:rPr>
          <w:sz w:val="24"/>
        </w:rPr>
        <w:t xml:space="preserve">通行证指标审核. </w:t>
      </w:r>
    </w:p>
    <w:p>
      <w:pPr>
        <w:spacing w:after="0" w:line="240" w:lineRule="auto"/>
        <w:jc w:val="left"/>
        <w:rPr>
          <w:sz w:val="24"/>
        </w:rPr>
        <w:sectPr>
          <w:pgSz w:w="11910" w:h="16840"/>
          <w:pgMar w:top="1180" w:right="1280" w:bottom="1220" w:left="1400" w:header="888" w:footer="1033" w:gutter="0"/>
        </w:sectPr>
      </w:pPr>
    </w:p>
    <w:p>
      <w:pPr>
        <w:pStyle w:val="6"/>
        <w:spacing w:before="3"/>
        <w:rPr>
          <w:sz w:val="20"/>
        </w:rPr>
      </w:pPr>
    </w:p>
    <w:p>
      <w:pPr>
        <w:pStyle w:val="6"/>
        <w:ind w:left="820"/>
        <w:rPr>
          <w:sz w:val="20"/>
        </w:rPr>
      </w:pPr>
      <w:r>
        <w:rPr>
          <w:sz w:val="20"/>
        </w:rPr>
        <w:drawing>
          <wp:inline distT="0" distB="0" distL="0" distR="0">
            <wp:extent cx="5257800" cy="1956435"/>
            <wp:effectExtent l="0" t="0" r="0" b="0"/>
            <wp:docPr id="7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0.jpeg"/>
                    <pic:cNvPicPr>
                      <a:picLocks noChangeAspect="1"/>
                    </pic:cNvPicPr>
                  </pic:nvPicPr>
                  <pic:blipFill>
                    <a:blip r:embed="rId46" cstate="print"/>
                    <a:stretch>
                      <a:fillRect/>
                    </a:stretch>
                  </pic:blipFill>
                  <pic:spPr>
                    <a:xfrm>
                      <a:off x="0" y="0"/>
                      <a:ext cx="5257912" cy="1956816"/>
                    </a:xfrm>
                    <a:prstGeom prst="rect">
                      <a:avLst/>
                    </a:prstGeom>
                  </pic:spPr>
                </pic:pic>
              </a:graphicData>
            </a:graphic>
          </wp:inline>
        </w:drawing>
      </w:r>
    </w:p>
    <w:p>
      <w:pPr>
        <w:spacing w:before="121"/>
        <w:ind w:left="820" w:right="0" w:firstLine="0"/>
        <w:jc w:val="left"/>
        <w:rPr>
          <w:sz w:val="21"/>
        </w:rPr>
      </w:pPr>
      <w:r>
        <w:rPr>
          <w:sz w:val="21"/>
        </w:rPr>
        <w:t>点击审核按钮， 进入审核页面。 资料查看页面， 可以查看资料， 如图：</w:t>
      </w:r>
    </w:p>
    <w:p>
      <w:pPr>
        <w:pStyle w:val="6"/>
        <w:spacing w:before="1"/>
        <w:rPr>
          <w:sz w:val="9"/>
        </w:rPr>
      </w:pPr>
      <w:r>
        <w:drawing>
          <wp:anchor distT="0" distB="0" distL="0" distR="0" simplePos="0" relativeHeight="1024" behindDoc="0" locked="0" layoutInCell="1" allowOverlap="1">
            <wp:simplePos x="0" y="0"/>
            <wp:positionH relativeFrom="page">
              <wp:posOffset>1409700</wp:posOffset>
            </wp:positionH>
            <wp:positionV relativeFrom="paragraph">
              <wp:posOffset>98425</wp:posOffset>
            </wp:positionV>
            <wp:extent cx="4359275" cy="2317115"/>
            <wp:effectExtent l="0" t="0" r="0" b="0"/>
            <wp:wrapTopAndBottom/>
            <wp:docPr id="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1.png"/>
                    <pic:cNvPicPr>
                      <a:picLocks noChangeAspect="1"/>
                    </pic:cNvPicPr>
                  </pic:nvPicPr>
                  <pic:blipFill>
                    <a:blip r:embed="rId47" cstate="print"/>
                    <a:stretch>
                      <a:fillRect/>
                    </a:stretch>
                  </pic:blipFill>
                  <pic:spPr>
                    <a:xfrm>
                      <a:off x="0" y="0"/>
                      <a:ext cx="4359249" cy="2317146"/>
                    </a:xfrm>
                    <a:prstGeom prst="rect">
                      <a:avLst/>
                    </a:prstGeom>
                  </pic:spPr>
                </pic:pic>
              </a:graphicData>
            </a:graphic>
          </wp:anchor>
        </w:drawing>
      </w:r>
    </w:p>
    <w:p>
      <w:pPr>
        <w:pStyle w:val="6"/>
        <w:rPr>
          <w:sz w:val="20"/>
        </w:rPr>
      </w:pPr>
    </w:p>
    <w:p>
      <w:pPr>
        <w:pStyle w:val="6"/>
        <w:spacing w:before="1"/>
        <w:rPr>
          <w:sz w:val="25"/>
        </w:rPr>
      </w:pPr>
    </w:p>
    <w:p>
      <w:pPr>
        <w:spacing w:before="0"/>
        <w:ind w:left="820" w:right="0" w:firstLine="0"/>
        <w:jc w:val="left"/>
        <w:rPr>
          <w:sz w:val="21"/>
        </w:rPr>
      </w:pPr>
      <w:r>
        <w:rPr>
          <w:sz w:val="21"/>
        </w:rPr>
        <w:t>无资料上传显示如下，有资料时显示上传照片</w:t>
      </w:r>
    </w:p>
    <w:p>
      <w:pPr>
        <w:pStyle w:val="6"/>
        <w:spacing w:before="6"/>
        <w:rPr>
          <w:sz w:val="12"/>
        </w:rPr>
      </w:pPr>
      <w:r>
        <w:drawing>
          <wp:anchor distT="0" distB="0" distL="0" distR="0" simplePos="0" relativeHeight="1024" behindDoc="0" locked="0" layoutInCell="1" allowOverlap="1">
            <wp:simplePos x="0" y="0"/>
            <wp:positionH relativeFrom="page">
              <wp:posOffset>1409700</wp:posOffset>
            </wp:positionH>
            <wp:positionV relativeFrom="paragraph">
              <wp:posOffset>126365</wp:posOffset>
            </wp:positionV>
            <wp:extent cx="4653915" cy="2834640"/>
            <wp:effectExtent l="0" t="0" r="0" b="0"/>
            <wp:wrapTopAndBottom/>
            <wp:docPr id="7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2.jpeg"/>
                    <pic:cNvPicPr>
                      <a:picLocks noChangeAspect="1"/>
                    </pic:cNvPicPr>
                  </pic:nvPicPr>
                  <pic:blipFill>
                    <a:blip r:embed="rId48" cstate="print"/>
                    <a:stretch>
                      <a:fillRect/>
                    </a:stretch>
                  </pic:blipFill>
                  <pic:spPr>
                    <a:xfrm>
                      <a:off x="0" y="0"/>
                      <a:ext cx="4653651" cy="2834830"/>
                    </a:xfrm>
                    <a:prstGeom prst="rect">
                      <a:avLst/>
                    </a:prstGeom>
                  </pic:spPr>
                </pic:pic>
              </a:graphicData>
            </a:graphic>
          </wp:anchor>
        </w:drawing>
      </w:r>
    </w:p>
    <w:p>
      <w:pPr>
        <w:pStyle w:val="6"/>
        <w:rPr>
          <w:sz w:val="20"/>
        </w:rPr>
      </w:pPr>
    </w:p>
    <w:p>
      <w:pPr>
        <w:pStyle w:val="6"/>
        <w:spacing w:before="9"/>
        <w:rPr>
          <w:sz w:val="29"/>
        </w:rPr>
      </w:pPr>
    </w:p>
    <w:p>
      <w:pPr>
        <w:pStyle w:val="10"/>
        <w:numPr>
          <w:ilvl w:val="0"/>
          <w:numId w:val="5"/>
        </w:numPr>
        <w:tabs>
          <w:tab w:val="left" w:pos="1241"/>
        </w:tabs>
        <w:spacing w:before="1" w:after="0" w:line="240" w:lineRule="auto"/>
        <w:ind w:left="1240" w:right="0" w:hanging="421"/>
        <w:jc w:val="left"/>
        <w:rPr>
          <w:sz w:val="24"/>
        </w:rPr>
      </w:pPr>
      <w:r>
        <w:rPr>
          <w:sz w:val="24"/>
        </w:rPr>
        <w:t xml:space="preserve">通行证指标审核记录，查看已经审核的记录。 </w:t>
      </w:r>
    </w:p>
    <w:p>
      <w:pPr>
        <w:spacing w:after="0" w:line="240" w:lineRule="auto"/>
        <w:jc w:val="left"/>
        <w:rPr>
          <w:sz w:val="24"/>
        </w:rPr>
        <w:sectPr>
          <w:pgSz w:w="11910" w:h="16840"/>
          <w:pgMar w:top="1180" w:right="1280" w:bottom="1220" w:left="1400" w:header="888" w:footer="1033" w:gutter="0"/>
        </w:sectPr>
      </w:pPr>
    </w:p>
    <w:p>
      <w:pPr>
        <w:pStyle w:val="6"/>
        <w:spacing w:before="8"/>
        <w:rPr>
          <w:sz w:val="25"/>
        </w:rPr>
      </w:pPr>
    </w:p>
    <w:p>
      <w:pPr>
        <w:pStyle w:val="6"/>
        <w:ind w:left="820"/>
        <w:rPr>
          <w:sz w:val="20"/>
        </w:rPr>
      </w:pPr>
      <w:r>
        <w:rPr>
          <w:sz w:val="20"/>
        </w:rPr>
        <w:drawing>
          <wp:inline distT="0" distB="0" distL="0" distR="0">
            <wp:extent cx="5264150" cy="1099820"/>
            <wp:effectExtent l="0" t="0" r="0" b="0"/>
            <wp:docPr id="7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3.jpeg"/>
                    <pic:cNvPicPr>
                      <a:picLocks noChangeAspect="1"/>
                    </pic:cNvPicPr>
                  </pic:nvPicPr>
                  <pic:blipFill>
                    <a:blip r:embed="rId49" cstate="print"/>
                    <a:stretch>
                      <a:fillRect/>
                    </a:stretch>
                  </pic:blipFill>
                  <pic:spPr>
                    <a:xfrm>
                      <a:off x="0" y="0"/>
                      <a:ext cx="5264530" cy="1100137"/>
                    </a:xfrm>
                    <a:prstGeom prst="rect">
                      <a:avLst/>
                    </a:prstGeom>
                  </pic:spPr>
                </pic:pic>
              </a:graphicData>
            </a:graphic>
          </wp:inline>
        </w:drawing>
      </w:r>
    </w:p>
    <w:p>
      <w:pPr>
        <w:pStyle w:val="6"/>
        <w:spacing w:before="9"/>
        <w:rPr>
          <w:sz w:val="29"/>
        </w:rPr>
      </w:pPr>
    </w:p>
    <w:p>
      <w:pPr>
        <w:pStyle w:val="10"/>
        <w:numPr>
          <w:ilvl w:val="0"/>
          <w:numId w:val="5"/>
        </w:numPr>
        <w:tabs>
          <w:tab w:val="left" w:pos="1241"/>
        </w:tabs>
        <w:spacing w:before="66" w:after="0" w:line="240" w:lineRule="auto"/>
        <w:ind w:left="1240" w:right="0" w:hanging="421"/>
        <w:jc w:val="left"/>
        <w:rPr>
          <w:sz w:val="24"/>
        </w:rPr>
      </w:pPr>
      <w:r>
        <w:rPr>
          <w:sz w:val="24"/>
        </w:rPr>
        <w:t xml:space="preserve">车辆登记备案 </w:t>
      </w:r>
    </w:p>
    <w:p>
      <w:pPr>
        <w:pStyle w:val="6"/>
        <w:spacing w:before="7"/>
        <w:rPr>
          <w:sz w:val="11"/>
        </w:rPr>
      </w:pPr>
      <w:r>
        <w:drawing>
          <wp:anchor distT="0" distB="0" distL="0" distR="0" simplePos="0" relativeHeight="1024" behindDoc="0" locked="0" layoutInCell="1" allowOverlap="1">
            <wp:simplePos x="0" y="0"/>
            <wp:positionH relativeFrom="page">
              <wp:posOffset>1409700</wp:posOffset>
            </wp:positionH>
            <wp:positionV relativeFrom="paragraph">
              <wp:posOffset>118110</wp:posOffset>
            </wp:positionV>
            <wp:extent cx="5254625" cy="2038985"/>
            <wp:effectExtent l="0" t="0" r="0" b="0"/>
            <wp:wrapTopAndBottom/>
            <wp:docPr id="8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4.png"/>
                    <pic:cNvPicPr>
                      <a:picLocks noChangeAspect="1"/>
                    </pic:cNvPicPr>
                  </pic:nvPicPr>
                  <pic:blipFill>
                    <a:blip r:embed="rId50" cstate="print"/>
                    <a:stretch>
                      <a:fillRect/>
                    </a:stretch>
                  </pic:blipFill>
                  <pic:spPr>
                    <a:xfrm>
                      <a:off x="0" y="0"/>
                      <a:ext cx="5254390" cy="2039112"/>
                    </a:xfrm>
                    <a:prstGeom prst="rect">
                      <a:avLst/>
                    </a:prstGeom>
                  </pic:spPr>
                </pic:pic>
              </a:graphicData>
            </a:graphic>
          </wp:anchor>
        </w:drawing>
      </w:r>
    </w:p>
    <w:p>
      <w:pPr>
        <w:spacing w:before="184"/>
        <w:ind w:left="820" w:right="0" w:firstLine="0"/>
        <w:jc w:val="left"/>
        <w:rPr>
          <w:sz w:val="21"/>
        </w:rPr>
      </w:pPr>
      <w:r>
        <w:rPr>
          <w:sz w:val="21"/>
        </w:rPr>
        <w:t>手动填写备案：</w:t>
      </w:r>
    </w:p>
    <w:p>
      <w:pPr>
        <w:pStyle w:val="6"/>
        <w:spacing w:before="10"/>
        <w:rPr>
          <w:sz w:val="14"/>
        </w:rPr>
      </w:pPr>
      <w:r>
        <w:drawing>
          <wp:anchor distT="0" distB="0" distL="0" distR="0" simplePos="0" relativeHeight="1024" behindDoc="0" locked="0" layoutInCell="1" allowOverlap="1">
            <wp:simplePos x="0" y="0"/>
            <wp:positionH relativeFrom="page">
              <wp:posOffset>1409700</wp:posOffset>
            </wp:positionH>
            <wp:positionV relativeFrom="paragraph">
              <wp:posOffset>144780</wp:posOffset>
            </wp:positionV>
            <wp:extent cx="5252085" cy="1417320"/>
            <wp:effectExtent l="0" t="0" r="0" b="0"/>
            <wp:wrapTopAndBottom/>
            <wp:docPr id="8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5.jpeg"/>
                    <pic:cNvPicPr>
                      <a:picLocks noChangeAspect="1"/>
                    </pic:cNvPicPr>
                  </pic:nvPicPr>
                  <pic:blipFill>
                    <a:blip r:embed="rId51" cstate="print"/>
                    <a:stretch>
                      <a:fillRect/>
                    </a:stretch>
                  </pic:blipFill>
                  <pic:spPr>
                    <a:xfrm>
                      <a:off x="0" y="0"/>
                      <a:ext cx="5252123" cy="1417319"/>
                    </a:xfrm>
                    <a:prstGeom prst="rect">
                      <a:avLst/>
                    </a:prstGeom>
                  </pic:spPr>
                </pic:pic>
              </a:graphicData>
            </a:graphic>
          </wp:anchor>
        </w:drawing>
      </w:r>
    </w:p>
    <w:p>
      <w:pPr>
        <w:pStyle w:val="6"/>
        <w:spacing w:before="1"/>
        <w:rPr>
          <w:sz w:val="16"/>
        </w:rPr>
      </w:pPr>
    </w:p>
    <w:p>
      <w:pPr>
        <w:spacing w:before="0"/>
        <w:ind w:left="820" w:right="0" w:firstLine="0"/>
        <w:jc w:val="left"/>
        <w:rPr>
          <w:sz w:val="21"/>
        </w:rPr>
      </w:pPr>
      <w:r>
        <w:drawing>
          <wp:anchor distT="0" distB="0" distL="0" distR="0" simplePos="0" relativeHeight="1024" behindDoc="0" locked="0" layoutInCell="1" allowOverlap="1">
            <wp:simplePos x="0" y="0"/>
            <wp:positionH relativeFrom="page">
              <wp:posOffset>1409700</wp:posOffset>
            </wp:positionH>
            <wp:positionV relativeFrom="paragraph">
              <wp:posOffset>241935</wp:posOffset>
            </wp:positionV>
            <wp:extent cx="5327015" cy="1154430"/>
            <wp:effectExtent l="0" t="0" r="0" b="0"/>
            <wp:wrapTopAndBottom/>
            <wp:docPr id="8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6.png"/>
                    <pic:cNvPicPr>
                      <a:picLocks noChangeAspect="1"/>
                    </pic:cNvPicPr>
                  </pic:nvPicPr>
                  <pic:blipFill>
                    <a:blip r:embed="rId52" cstate="print"/>
                    <a:stretch>
                      <a:fillRect/>
                    </a:stretch>
                  </pic:blipFill>
                  <pic:spPr>
                    <a:xfrm>
                      <a:off x="0" y="0"/>
                      <a:ext cx="5326846" cy="1154430"/>
                    </a:xfrm>
                    <a:prstGeom prst="rect">
                      <a:avLst/>
                    </a:prstGeom>
                  </pic:spPr>
                </pic:pic>
              </a:graphicData>
            </a:graphic>
          </wp:anchor>
        </w:drawing>
      </w:r>
      <w:r>
        <w:rPr>
          <w:rFonts w:ascii="Times New Roman" w:eastAsia="Times New Roman"/>
          <w:sz w:val="21"/>
        </w:rPr>
        <w:t xml:space="preserve">EXECL </w:t>
      </w:r>
      <w:r>
        <w:rPr>
          <w:sz w:val="21"/>
        </w:rPr>
        <w:t>导入备案：</w:t>
      </w:r>
    </w:p>
    <w:p>
      <w:pPr>
        <w:pStyle w:val="6"/>
        <w:spacing w:before="9"/>
        <w:rPr>
          <w:sz w:val="31"/>
        </w:rPr>
      </w:pPr>
    </w:p>
    <w:p>
      <w:pPr>
        <w:pStyle w:val="10"/>
        <w:numPr>
          <w:ilvl w:val="0"/>
          <w:numId w:val="5"/>
        </w:numPr>
        <w:tabs>
          <w:tab w:val="left" w:pos="1241"/>
        </w:tabs>
        <w:spacing w:before="0" w:after="0" w:line="364" w:lineRule="auto"/>
        <w:ind w:left="820" w:right="515" w:firstLine="0"/>
        <w:jc w:val="left"/>
        <w:rPr>
          <w:sz w:val="24"/>
        </w:rPr>
      </w:pPr>
      <w:r>
        <w:rPr>
          <w:spacing w:val="-1"/>
          <w:sz w:val="24"/>
        </w:rPr>
        <w:t>注册审核，对申请为该指标单位下的用户进行审核，可配置是否开启使</w:t>
      </w:r>
      <w:r>
        <w:rPr>
          <w:sz w:val="24"/>
        </w:rPr>
        <w:t xml:space="preserve">用。 </w:t>
      </w:r>
    </w:p>
    <w:p>
      <w:pPr>
        <w:spacing w:after="0" w:line="364" w:lineRule="auto"/>
        <w:jc w:val="left"/>
        <w:rPr>
          <w:sz w:val="24"/>
        </w:rPr>
        <w:sectPr>
          <w:pgSz w:w="11910" w:h="16840"/>
          <w:pgMar w:top="1180" w:right="1280" w:bottom="1220" w:left="1400" w:header="888" w:footer="1033" w:gutter="0"/>
        </w:sectPr>
      </w:pPr>
    </w:p>
    <w:p>
      <w:pPr>
        <w:pStyle w:val="6"/>
        <w:rPr>
          <w:sz w:val="20"/>
        </w:rPr>
      </w:pPr>
    </w:p>
    <w:p>
      <w:pPr>
        <w:pStyle w:val="6"/>
        <w:spacing w:after="1"/>
        <w:rPr>
          <w:sz w:val="14"/>
        </w:rPr>
      </w:pPr>
    </w:p>
    <w:p>
      <w:pPr>
        <w:pStyle w:val="6"/>
        <w:ind w:left="820"/>
        <w:rPr>
          <w:sz w:val="20"/>
        </w:rPr>
      </w:pPr>
      <w:r>
        <w:rPr>
          <w:sz w:val="20"/>
        </w:rPr>
        <w:drawing>
          <wp:inline distT="0" distB="0" distL="0" distR="0">
            <wp:extent cx="5260975" cy="969010"/>
            <wp:effectExtent l="0" t="0" r="0" b="0"/>
            <wp:docPr id="8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7.jpeg"/>
                    <pic:cNvPicPr>
                      <a:picLocks noChangeAspect="1"/>
                    </pic:cNvPicPr>
                  </pic:nvPicPr>
                  <pic:blipFill>
                    <a:blip r:embed="rId53" cstate="print"/>
                    <a:stretch>
                      <a:fillRect/>
                    </a:stretch>
                  </pic:blipFill>
                  <pic:spPr>
                    <a:xfrm>
                      <a:off x="0" y="0"/>
                      <a:ext cx="5261172" cy="969264"/>
                    </a:xfrm>
                    <a:prstGeom prst="rect">
                      <a:avLst/>
                    </a:prstGeom>
                  </pic:spPr>
                </pic:pic>
              </a:graphicData>
            </a:graphic>
          </wp:inline>
        </w:drawing>
      </w:r>
    </w:p>
    <w:p>
      <w:pPr>
        <w:pStyle w:val="6"/>
        <w:rPr>
          <w:sz w:val="20"/>
        </w:rPr>
      </w:pPr>
    </w:p>
    <w:p>
      <w:pPr>
        <w:pStyle w:val="6"/>
        <w:spacing w:before="4"/>
        <w:rPr>
          <w:sz w:val="17"/>
        </w:rPr>
      </w:pPr>
    </w:p>
    <w:p>
      <w:pPr>
        <w:pStyle w:val="10"/>
        <w:numPr>
          <w:ilvl w:val="0"/>
          <w:numId w:val="5"/>
        </w:numPr>
        <w:tabs>
          <w:tab w:val="left" w:pos="1241"/>
        </w:tabs>
        <w:spacing w:before="67" w:after="0" w:line="240" w:lineRule="auto"/>
        <w:ind w:left="1240" w:right="0" w:hanging="421"/>
        <w:jc w:val="left"/>
        <w:rPr>
          <w:sz w:val="24"/>
        </w:rPr>
      </w:pPr>
      <w:r>
        <w:rPr>
          <w:sz w:val="24"/>
        </w:rPr>
        <w:t xml:space="preserve">通知公告 </w:t>
      </w:r>
    </w:p>
    <w:p>
      <w:pPr>
        <w:pStyle w:val="6"/>
        <w:spacing w:before="4"/>
        <w:rPr>
          <w:sz w:val="11"/>
        </w:rPr>
      </w:pPr>
      <w:r>
        <w:drawing>
          <wp:anchor distT="0" distB="0" distL="0" distR="0" simplePos="0" relativeHeight="1024" behindDoc="0" locked="0" layoutInCell="1" allowOverlap="1">
            <wp:simplePos x="0" y="0"/>
            <wp:positionH relativeFrom="page">
              <wp:posOffset>1143000</wp:posOffset>
            </wp:positionH>
            <wp:positionV relativeFrom="paragraph">
              <wp:posOffset>116840</wp:posOffset>
            </wp:positionV>
            <wp:extent cx="5323205" cy="1264920"/>
            <wp:effectExtent l="0" t="0" r="0" b="0"/>
            <wp:wrapTopAndBottom/>
            <wp:docPr id="8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8.jpeg"/>
                    <pic:cNvPicPr>
                      <a:picLocks noChangeAspect="1"/>
                    </pic:cNvPicPr>
                  </pic:nvPicPr>
                  <pic:blipFill>
                    <a:blip r:embed="rId54" cstate="print"/>
                    <a:stretch>
                      <a:fillRect/>
                    </a:stretch>
                  </pic:blipFill>
                  <pic:spPr>
                    <a:xfrm>
                      <a:off x="0" y="0"/>
                      <a:ext cx="5323311" cy="1264920"/>
                    </a:xfrm>
                    <a:prstGeom prst="rect">
                      <a:avLst/>
                    </a:prstGeom>
                  </pic:spPr>
                </pic:pic>
              </a:graphicData>
            </a:graphic>
          </wp:anchor>
        </w:drawing>
      </w:r>
    </w:p>
    <w:p>
      <w:pPr>
        <w:pStyle w:val="6"/>
      </w:pPr>
    </w:p>
    <w:p>
      <w:pPr>
        <w:pStyle w:val="6"/>
        <w:spacing w:before="5"/>
        <w:rPr>
          <w:sz w:val="23"/>
        </w:rPr>
      </w:pPr>
    </w:p>
    <w:p>
      <w:pPr>
        <w:pStyle w:val="10"/>
        <w:numPr>
          <w:ilvl w:val="0"/>
          <w:numId w:val="5"/>
        </w:numPr>
        <w:tabs>
          <w:tab w:val="left" w:pos="1241"/>
        </w:tabs>
        <w:spacing w:before="0" w:after="0" w:line="240" w:lineRule="auto"/>
        <w:ind w:left="1240" w:right="0" w:hanging="421"/>
        <w:jc w:val="left"/>
        <w:rPr>
          <w:sz w:val="24"/>
        </w:rPr>
      </w:pPr>
      <w:r>
        <w:rPr>
          <w:sz w:val="24"/>
        </w:rPr>
        <w:t xml:space="preserve">法律法规 </w:t>
      </w:r>
    </w:p>
    <w:p>
      <w:pPr>
        <w:pStyle w:val="6"/>
        <w:rPr>
          <w:sz w:val="20"/>
        </w:rPr>
      </w:pPr>
    </w:p>
    <w:p>
      <w:pPr>
        <w:pStyle w:val="6"/>
        <w:rPr>
          <w:sz w:val="20"/>
        </w:rPr>
      </w:pPr>
    </w:p>
    <w:p>
      <w:pPr>
        <w:pStyle w:val="6"/>
        <w:spacing w:before="1"/>
        <w:rPr>
          <w:sz w:val="15"/>
        </w:rPr>
      </w:pPr>
      <w:r>
        <w:drawing>
          <wp:anchor distT="0" distB="0" distL="0" distR="0" simplePos="0" relativeHeight="1024" behindDoc="0" locked="0" layoutInCell="1" allowOverlap="1">
            <wp:simplePos x="0" y="0"/>
            <wp:positionH relativeFrom="page">
              <wp:posOffset>1143000</wp:posOffset>
            </wp:positionH>
            <wp:positionV relativeFrom="paragraph">
              <wp:posOffset>147320</wp:posOffset>
            </wp:positionV>
            <wp:extent cx="5278755" cy="3717290"/>
            <wp:effectExtent l="0" t="0" r="0" b="0"/>
            <wp:wrapTopAndBottom/>
            <wp:docPr id="9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7.jpeg"/>
                    <pic:cNvPicPr>
                      <a:picLocks noChangeAspect="1"/>
                    </pic:cNvPicPr>
                  </pic:nvPicPr>
                  <pic:blipFill>
                    <a:blip r:embed="rId43" cstate="print"/>
                    <a:stretch>
                      <a:fillRect/>
                    </a:stretch>
                  </pic:blipFill>
                  <pic:spPr>
                    <a:xfrm>
                      <a:off x="0" y="0"/>
                      <a:ext cx="5279056" cy="3717036"/>
                    </a:xfrm>
                    <a:prstGeom prst="rect">
                      <a:avLst/>
                    </a:prstGeom>
                  </pic:spPr>
                </pic:pic>
              </a:graphicData>
            </a:graphic>
          </wp:anchor>
        </w:drawing>
      </w:r>
    </w:p>
    <w:p>
      <w:pPr>
        <w:pStyle w:val="10"/>
        <w:numPr>
          <w:ilvl w:val="0"/>
          <w:numId w:val="5"/>
        </w:numPr>
        <w:tabs>
          <w:tab w:val="left" w:pos="1240"/>
          <w:tab w:val="left" w:pos="1241"/>
        </w:tabs>
        <w:spacing w:before="104" w:after="0" w:line="240" w:lineRule="auto"/>
        <w:ind w:left="1240" w:right="0" w:hanging="421"/>
        <w:jc w:val="left"/>
        <w:rPr>
          <w:rFonts w:ascii="Times New Roman" w:eastAsia="Times New Roman"/>
          <w:sz w:val="21"/>
        </w:rPr>
      </w:pPr>
      <w:r>
        <w:rPr>
          <w:spacing w:val="-1"/>
          <w:sz w:val="21"/>
        </w:rPr>
        <w:t>用户列表</w:t>
      </w:r>
    </w:p>
    <w:p>
      <w:pPr>
        <w:spacing w:after="0" w:line="240" w:lineRule="auto"/>
        <w:jc w:val="left"/>
        <w:rPr>
          <w:rFonts w:ascii="Times New Roman" w:eastAsia="Times New Roman"/>
          <w:sz w:val="21"/>
        </w:rPr>
        <w:sectPr>
          <w:pgSz w:w="11910" w:h="16840"/>
          <w:pgMar w:top="1180" w:right="1280" w:bottom="1220" w:left="1400" w:header="888" w:footer="1033" w:gutter="0"/>
        </w:sectPr>
      </w:pPr>
    </w:p>
    <w:p>
      <w:pPr>
        <w:pStyle w:val="6"/>
        <w:spacing w:before="8"/>
        <w:rPr>
          <w:sz w:val="20"/>
        </w:rPr>
      </w:pPr>
    </w:p>
    <w:p>
      <w:pPr>
        <w:pStyle w:val="6"/>
        <w:ind w:left="874" w:right="-44"/>
        <w:rPr>
          <w:sz w:val="20"/>
        </w:rPr>
      </w:pPr>
      <w:r>
        <w:rPr>
          <w:sz w:val="20"/>
        </w:rPr>
        <w:drawing>
          <wp:inline distT="0" distB="0" distL="0" distR="0">
            <wp:extent cx="5296535" cy="1183005"/>
            <wp:effectExtent l="0" t="0" r="0" b="0"/>
            <wp:docPr id="93"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9.png"/>
                    <pic:cNvPicPr>
                      <a:picLocks noChangeAspect="1"/>
                    </pic:cNvPicPr>
                  </pic:nvPicPr>
                  <pic:blipFill>
                    <a:blip r:embed="rId55" cstate="print"/>
                    <a:stretch>
                      <a:fillRect/>
                    </a:stretch>
                  </pic:blipFill>
                  <pic:spPr>
                    <a:xfrm>
                      <a:off x="0" y="0"/>
                      <a:ext cx="5296867" cy="1183290"/>
                    </a:xfrm>
                    <a:prstGeom prst="rect">
                      <a:avLst/>
                    </a:prstGeom>
                  </pic:spPr>
                </pic:pic>
              </a:graphicData>
            </a:graphic>
          </wp:inline>
        </w:drawing>
      </w:r>
    </w:p>
    <w:p>
      <w:pPr>
        <w:pStyle w:val="10"/>
        <w:numPr>
          <w:ilvl w:val="0"/>
          <w:numId w:val="5"/>
        </w:numPr>
        <w:tabs>
          <w:tab w:val="left" w:pos="1240"/>
          <w:tab w:val="left" w:pos="1241"/>
        </w:tabs>
        <w:spacing w:before="86" w:after="0" w:line="240" w:lineRule="auto"/>
        <w:ind w:left="1240" w:right="0" w:hanging="421"/>
        <w:jc w:val="left"/>
        <w:rPr>
          <w:rFonts w:ascii="Times New Roman" w:eastAsia="Times New Roman"/>
          <w:sz w:val="21"/>
        </w:rPr>
      </w:pPr>
      <w:r>
        <w:drawing>
          <wp:anchor distT="0" distB="0" distL="0" distR="0" simplePos="0" relativeHeight="1024" behindDoc="0" locked="0" layoutInCell="1" allowOverlap="1">
            <wp:simplePos x="0" y="0"/>
            <wp:positionH relativeFrom="page">
              <wp:posOffset>1409700</wp:posOffset>
            </wp:positionH>
            <wp:positionV relativeFrom="paragraph">
              <wp:posOffset>291465</wp:posOffset>
            </wp:positionV>
            <wp:extent cx="5269865" cy="2171700"/>
            <wp:effectExtent l="0" t="0" r="0" b="0"/>
            <wp:wrapTopAndBottom/>
            <wp:docPr id="9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50.png"/>
                    <pic:cNvPicPr>
                      <a:picLocks noChangeAspect="1"/>
                    </pic:cNvPicPr>
                  </pic:nvPicPr>
                  <pic:blipFill>
                    <a:blip r:embed="rId56" cstate="print"/>
                    <a:stretch>
                      <a:fillRect/>
                    </a:stretch>
                  </pic:blipFill>
                  <pic:spPr>
                    <a:xfrm>
                      <a:off x="0" y="0"/>
                      <a:ext cx="5269958" cy="2171700"/>
                    </a:xfrm>
                    <a:prstGeom prst="rect">
                      <a:avLst/>
                    </a:prstGeom>
                  </pic:spPr>
                </pic:pic>
              </a:graphicData>
            </a:graphic>
          </wp:anchor>
        </w:drawing>
      </w:r>
      <w:r>
        <w:rPr>
          <w:spacing w:val="-3"/>
          <w:sz w:val="21"/>
        </w:rPr>
        <w:t>用户添加。指标用户可直接添加该单位下用户。</w:t>
      </w:r>
    </w:p>
    <w:p>
      <w:pPr>
        <w:pStyle w:val="6"/>
        <w:spacing w:before="12"/>
        <w:rPr>
          <w:sz w:val="26"/>
        </w:rPr>
      </w:pPr>
    </w:p>
    <w:p>
      <w:pPr>
        <w:pStyle w:val="3"/>
        <w:spacing w:before="0"/>
        <w:ind w:left="820" w:firstLine="0"/>
      </w:pPr>
      <w:r>
        <w:rPr>
          <w:w w:val="95"/>
        </w:rPr>
        <w:t>（三）交警审核管理</w:t>
      </w:r>
    </w:p>
    <w:p>
      <w:pPr>
        <w:pStyle w:val="6"/>
        <w:spacing w:before="7"/>
        <w:rPr>
          <w:b/>
          <w:sz w:val="36"/>
        </w:rPr>
      </w:pPr>
    </w:p>
    <w:p>
      <w:pPr>
        <w:pStyle w:val="10"/>
        <w:numPr>
          <w:ilvl w:val="0"/>
          <w:numId w:val="6"/>
        </w:numPr>
        <w:tabs>
          <w:tab w:val="left" w:pos="1240"/>
          <w:tab w:val="left" w:pos="1241"/>
        </w:tabs>
        <w:spacing w:before="0" w:after="0" w:line="240" w:lineRule="auto"/>
        <w:ind w:left="1240" w:right="0" w:hanging="421"/>
        <w:jc w:val="left"/>
        <w:rPr>
          <w:sz w:val="21"/>
        </w:rPr>
      </w:pPr>
      <w:r>
        <w:drawing>
          <wp:anchor distT="0" distB="0" distL="0" distR="0" simplePos="0" relativeHeight="1024" behindDoc="0" locked="0" layoutInCell="1" allowOverlap="1">
            <wp:simplePos x="0" y="0"/>
            <wp:positionH relativeFrom="page">
              <wp:posOffset>1409700</wp:posOffset>
            </wp:positionH>
            <wp:positionV relativeFrom="paragraph">
              <wp:posOffset>249555</wp:posOffset>
            </wp:positionV>
            <wp:extent cx="5269865" cy="1763395"/>
            <wp:effectExtent l="0" t="0" r="0" b="0"/>
            <wp:wrapTopAndBottom/>
            <wp:docPr id="97"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51.jpeg"/>
                    <pic:cNvPicPr>
                      <a:picLocks noChangeAspect="1"/>
                    </pic:cNvPicPr>
                  </pic:nvPicPr>
                  <pic:blipFill>
                    <a:blip r:embed="rId57" cstate="print"/>
                    <a:stretch>
                      <a:fillRect/>
                    </a:stretch>
                  </pic:blipFill>
                  <pic:spPr>
                    <a:xfrm>
                      <a:off x="0" y="0"/>
                      <a:ext cx="5269744" cy="1763553"/>
                    </a:xfrm>
                    <a:prstGeom prst="rect">
                      <a:avLst/>
                    </a:prstGeom>
                  </pic:spPr>
                </pic:pic>
              </a:graphicData>
            </a:graphic>
          </wp:anchor>
        </w:drawing>
      </w:r>
      <w:r>
        <w:rPr>
          <w:spacing w:val="-2"/>
          <w:sz w:val="21"/>
        </w:rPr>
        <w:t>通行证审核。</w:t>
      </w:r>
    </w:p>
    <w:p>
      <w:pPr>
        <w:spacing w:before="77"/>
        <w:ind w:left="820" w:right="0" w:firstLine="0"/>
        <w:jc w:val="left"/>
        <w:rPr>
          <w:sz w:val="21"/>
        </w:rPr>
      </w:pPr>
      <w:r>
        <w:rPr>
          <w:sz w:val="21"/>
        </w:rPr>
        <w:t>点击详情，展示详情信息：</w:t>
      </w:r>
    </w:p>
    <w:p>
      <w:pPr>
        <w:spacing w:after="0"/>
        <w:jc w:val="left"/>
        <w:rPr>
          <w:sz w:val="21"/>
        </w:rPr>
        <w:sectPr>
          <w:pgSz w:w="11910" w:h="16840"/>
          <w:pgMar w:top="1180" w:right="1280" w:bottom="1220" w:left="1400" w:header="888" w:footer="1033" w:gutter="0"/>
        </w:sectPr>
      </w:pPr>
    </w:p>
    <w:p>
      <w:pPr>
        <w:pStyle w:val="6"/>
        <w:spacing w:before="6" w:after="1"/>
      </w:pPr>
    </w:p>
    <w:p>
      <w:pPr>
        <w:pStyle w:val="6"/>
        <w:ind w:left="820"/>
        <w:rPr>
          <w:sz w:val="20"/>
        </w:rPr>
      </w:pPr>
      <w:r>
        <w:rPr>
          <w:sz w:val="20"/>
        </w:rPr>
        <w:drawing>
          <wp:inline distT="0" distB="0" distL="0" distR="0">
            <wp:extent cx="5302885" cy="3097530"/>
            <wp:effectExtent l="0" t="0" r="0" b="0"/>
            <wp:docPr id="99"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2.png"/>
                    <pic:cNvPicPr>
                      <a:picLocks noChangeAspect="1"/>
                    </pic:cNvPicPr>
                  </pic:nvPicPr>
                  <pic:blipFill>
                    <a:blip r:embed="rId58" cstate="print"/>
                    <a:stretch>
                      <a:fillRect/>
                    </a:stretch>
                  </pic:blipFill>
                  <pic:spPr>
                    <a:xfrm>
                      <a:off x="0" y="0"/>
                      <a:ext cx="5303453" cy="3098101"/>
                    </a:xfrm>
                    <a:prstGeom prst="rect">
                      <a:avLst/>
                    </a:prstGeom>
                  </pic:spPr>
                </pic:pic>
              </a:graphicData>
            </a:graphic>
          </wp:inline>
        </w:drawing>
      </w:r>
    </w:p>
    <w:p>
      <w:pPr>
        <w:pStyle w:val="6"/>
        <w:spacing w:before="6"/>
        <w:rPr>
          <w:sz w:val="5"/>
        </w:rPr>
      </w:pPr>
    </w:p>
    <w:p>
      <w:pPr>
        <w:spacing w:before="71"/>
        <w:ind w:left="820" w:right="0" w:firstLine="0"/>
        <w:jc w:val="left"/>
        <w:rPr>
          <w:sz w:val="21"/>
        </w:rPr>
      </w:pPr>
      <w:r>
        <w:rPr>
          <w:sz w:val="21"/>
        </w:rPr>
        <w:t>点击审核，进入审核页面：</w:t>
      </w:r>
    </w:p>
    <w:p>
      <w:pPr>
        <w:pStyle w:val="6"/>
        <w:spacing w:before="5"/>
        <w:rPr>
          <w:sz w:val="8"/>
        </w:rPr>
      </w:pPr>
      <w:r>
        <w:drawing>
          <wp:anchor distT="0" distB="0" distL="0" distR="0" simplePos="0" relativeHeight="1024" behindDoc="0" locked="0" layoutInCell="1" allowOverlap="1">
            <wp:simplePos x="0" y="0"/>
            <wp:positionH relativeFrom="page">
              <wp:posOffset>1409700</wp:posOffset>
            </wp:positionH>
            <wp:positionV relativeFrom="paragraph">
              <wp:posOffset>92710</wp:posOffset>
            </wp:positionV>
            <wp:extent cx="5257165" cy="2313305"/>
            <wp:effectExtent l="0" t="0" r="0" b="0"/>
            <wp:wrapTopAndBottom/>
            <wp:docPr id="10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3.jpeg"/>
                    <pic:cNvPicPr>
                      <a:picLocks noChangeAspect="1"/>
                    </pic:cNvPicPr>
                  </pic:nvPicPr>
                  <pic:blipFill>
                    <a:blip r:embed="rId59" cstate="print"/>
                    <a:stretch>
                      <a:fillRect/>
                    </a:stretch>
                  </pic:blipFill>
                  <pic:spPr>
                    <a:xfrm>
                      <a:off x="0" y="0"/>
                      <a:ext cx="5256878" cy="2313431"/>
                    </a:xfrm>
                    <a:prstGeom prst="rect">
                      <a:avLst/>
                    </a:prstGeom>
                  </pic:spPr>
                </pic:pic>
              </a:graphicData>
            </a:graphic>
          </wp:anchor>
        </w:drawing>
      </w:r>
    </w:p>
    <w:p>
      <w:pPr>
        <w:spacing w:before="124"/>
        <w:ind w:left="820" w:right="0" w:firstLine="0"/>
        <w:jc w:val="left"/>
        <w:rPr>
          <w:sz w:val="21"/>
        </w:rPr>
      </w:pPr>
      <w:r>
        <w:rPr>
          <w:sz w:val="21"/>
        </w:rPr>
        <w:t>点击修改通行道路</w:t>
      </w:r>
      <w:r>
        <w:rPr>
          <w:rFonts w:ascii="Times New Roman" w:eastAsia="Times New Roman"/>
          <w:sz w:val="21"/>
        </w:rPr>
        <w:t>/</w:t>
      </w:r>
      <w:r>
        <w:rPr>
          <w:sz w:val="21"/>
        </w:rPr>
        <w:t>禁行道路，重新设置路线，如图：</w:t>
      </w:r>
    </w:p>
    <w:p>
      <w:pPr>
        <w:spacing w:after="0"/>
        <w:jc w:val="left"/>
        <w:rPr>
          <w:sz w:val="21"/>
        </w:rPr>
        <w:sectPr>
          <w:pgSz w:w="11910" w:h="16840"/>
          <w:pgMar w:top="1180" w:right="1280" w:bottom="1220" w:left="1400" w:header="888" w:footer="1033" w:gutter="0"/>
        </w:sectPr>
      </w:pPr>
    </w:p>
    <w:p>
      <w:pPr>
        <w:pStyle w:val="6"/>
        <w:spacing w:before="5"/>
        <w:rPr>
          <w:sz w:val="23"/>
        </w:rPr>
      </w:pPr>
    </w:p>
    <w:p>
      <w:pPr>
        <w:pStyle w:val="6"/>
        <w:ind w:left="820"/>
        <w:rPr>
          <w:sz w:val="20"/>
        </w:rPr>
      </w:pPr>
      <w:r>
        <w:rPr>
          <w:sz w:val="20"/>
        </w:rPr>
        <w:drawing>
          <wp:inline distT="0" distB="0" distL="0" distR="0">
            <wp:extent cx="5263515" cy="4082415"/>
            <wp:effectExtent l="0" t="0" r="0" b="0"/>
            <wp:docPr id="10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4.jpeg"/>
                    <pic:cNvPicPr>
                      <a:picLocks noChangeAspect="1"/>
                    </pic:cNvPicPr>
                  </pic:nvPicPr>
                  <pic:blipFill>
                    <a:blip r:embed="rId60" cstate="print"/>
                    <a:stretch>
                      <a:fillRect/>
                    </a:stretch>
                  </pic:blipFill>
                  <pic:spPr>
                    <a:xfrm>
                      <a:off x="0" y="0"/>
                      <a:ext cx="5264073" cy="4082796"/>
                    </a:xfrm>
                    <a:prstGeom prst="rect">
                      <a:avLst/>
                    </a:prstGeom>
                  </pic:spPr>
                </pic:pic>
              </a:graphicData>
            </a:graphic>
          </wp:inline>
        </w:drawing>
      </w:r>
    </w:p>
    <w:p>
      <w:pPr>
        <w:pStyle w:val="6"/>
        <w:spacing w:before="3"/>
        <w:rPr>
          <w:sz w:val="7"/>
        </w:rPr>
      </w:pPr>
    </w:p>
    <w:p>
      <w:pPr>
        <w:spacing w:before="72"/>
        <w:ind w:left="820" w:right="0" w:firstLine="0"/>
        <w:jc w:val="left"/>
        <w:rPr>
          <w:sz w:val="21"/>
        </w:rPr>
      </w:pPr>
      <w:r>
        <w:rPr>
          <w:sz w:val="21"/>
        </w:rPr>
        <w:t>选择好信息后，根据实际情况审核。</w:t>
      </w:r>
    </w:p>
    <w:p>
      <w:pPr>
        <w:pStyle w:val="6"/>
        <w:spacing w:before="7"/>
        <w:rPr>
          <w:sz w:val="15"/>
        </w:rPr>
      </w:pPr>
    </w:p>
    <w:p>
      <w:pPr>
        <w:pStyle w:val="10"/>
        <w:numPr>
          <w:ilvl w:val="0"/>
          <w:numId w:val="6"/>
        </w:numPr>
        <w:tabs>
          <w:tab w:val="left" w:pos="1240"/>
          <w:tab w:val="left" w:pos="1241"/>
        </w:tabs>
        <w:spacing w:before="0" w:after="0" w:line="240" w:lineRule="auto"/>
        <w:ind w:left="1240" w:right="0" w:hanging="421"/>
        <w:jc w:val="left"/>
        <w:rPr>
          <w:sz w:val="21"/>
        </w:rPr>
      </w:pPr>
      <w:r>
        <w:rPr>
          <w:spacing w:val="-3"/>
          <w:sz w:val="21"/>
        </w:rPr>
        <w:t>通行证审核记录，查看已审核的记录。</w:t>
      </w:r>
    </w:p>
    <w:p>
      <w:pPr>
        <w:pStyle w:val="6"/>
        <w:spacing w:before="5"/>
        <w:rPr>
          <w:sz w:val="13"/>
        </w:rPr>
      </w:pPr>
      <w:r>
        <w:drawing>
          <wp:anchor distT="0" distB="0" distL="0" distR="0" simplePos="0" relativeHeight="1024" behindDoc="0" locked="0" layoutInCell="1" allowOverlap="1">
            <wp:simplePos x="0" y="0"/>
            <wp:positionH relativeFrom="page">
              <wp:posOffset>1409700</wp:posOffset>
            </wp:positionH>
            <wp:positionV relativeFrom="paragraph">
              <wp:posOffset>133985</wp:posOffset>
            </wp:positionV>
            <wp:extent cx="5245735" cy="845820"/>
            <wp:effectExtent l="0" t="0" r="0" b="0"/>
            <wp:wrapTopAndBottom/>
            <wp:docPr id="105"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5.jpeg"/>
                    <pic:cNvPicPr>
                      <a:picLocks noChangeAspect="1"/>
                    </pic:cNvPicPr>
                  </pic:nvPicPr>
                  <pic:blipFill>
                    <a:blip r:embed="rId61" cstate="print"/>
                    <a:stretch>
                      <a:fillRect/>
                    </a:stretch>
                  </pic:blipFill>
                  <pic:spPr>
                    <a:xfrm>
                      <a:off x="0" y="0"/>
                      <a:ext cx="5245728" cy="845820"/>
                    </a:xfrm>
                    <a:prstGeom prst="rect">
                      <a:avLst/>
                    </a:prstGeom>
                  </pic:spPr>
                </pic:pic>
              </a:graphicData>
            </a:graphic>
          </wp:anchor>
        </w:drawing>
      </w:r>
    </w:p>
    <w:p>
      <w:pPr>
        <w:pStyle w:val="10"/>
        <w:numPr>
          <w:ilvl w:val="0"/>
          <w:numId w:val="6"/>
        </w:numPr>
        <w:tabs>
          <w:tab w:val="left" w:pos="1240"/>
          <w:tab w:val="left" w:pos="1241"/>
        </w:tabs>
        <w:spacing w:before="187" w:after="0" w:line="240" w:lineRule="auto"/>
        <w:ind w:left="1240" w:right="0" w:hanging="421"/>
        <w:jc w:val="left"/>
        <w:rPr>
          <w:sz w:val="21"/>
        </w:rPr>
      </w:pPr>
      <w:r>
        <w:rPr>
          <w:spacing w:val="-3"/>
          <w:sz w:val="21"/>
        </w:rPr>
        <w:t>通行证申请管理。可设置通行证在某个时段内不允许办证。</w:t>
      </w:r>
    </w:p>
    <w:p>
      <w:pPr>
        <w:pStyle w:val="6"/>
        <w:rPr>
          <w:sz w:val="16"/>
        </w:rPr>
      </w:pPr>
      <w:r>
        <w:drawing>
          <wp:anchor distT="0" distB="0" distL="0" distR="0" simplePos="0" relativeHeight="1024" behindDoc="0" locked="0" layoutInCell="1" allowOverlap="1">
            <wp:simplePos x="0" y="0"/>
            <wp:positionH relativeFrom="page">
              <wp:posOffset>1432560</wp:posOffset>
            </wp:positionH>
            <wp:positionV relativeFrom="paragraph">
              <wp:posOffset>154940</wp:posOffset>
            </wp:positionV>
            <wp:extent cx="5233670" cy="1641475"/>
            <wp:effectExtent l="0" t="0" r="0" b="0"/>
            <wp:wrapTopAndBottom/>
            <wp:docPr id="107"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6.png"/>
                    <pic:cNvPicPr>
                      <a:picLocks noChangeAspect="1"/>
                    </pic:cNvPicPr>
                  </pic:nvPicPr>
                  <pic:blipFill>
                    <a:blip r:embed="rId62" cstate="print"/>
                    <a:stretch>
                      <a:fillRect/>
                    </a:stretch>
                  </pic:blipFill>
                  <pic:spPr>
                    <a:xfrm>
                      <a:off x="0" y="0"/>
                      <a:ext cx="5233735" cy="1641348"/>
                    </a:xfrm>
                    <a:prstGeom prst="rect">
                      <a:avLst/>
                    </a:prstGeom>
                  </pic:spPr>
                </pic:pic>
              </a:graphicData>
            </a:graphic>
          </wp:anchor>
        </w:drawing>
      </w:r>
    </w:p>
    <w:p>
      <w:pPr>
        <w:pStyle w:val="6"/>
        <w:rPr>
          <w:sz w:val="22"/>
        </w:rPr>
      </w:pPr>
    </w:p>
    <w:p>
      <w:pPr>
        <w:pStyle w:val="10"/>
        <w:numPr>
          <w:ilvl w:val="0"/>
          <w:numId w:val="6"/>
        </w:numPr>
        <w:tabs>
          <w:tab w:val="left" w:pos="1240"/>
          <w:tab w:val="left" w:pos="1241"/>
        </w:tabs>
        <w:spacing w:before="179" w:after="0" w:line="240" w:lineRule="auto"/>
        <w:ind w:left="1240" w:right="0" w:hanging="421"/>
        <w:jc w:val="left"/>
        <w:rPr>
          <w:sz w:val="21"/>
        </w:rPr>
      </w:pPr>
      <w:r>
        <w:rPr>
          <w:spacing w:val="-3"/>
          <w:sz w:val="21"/>
        </w:rPr>
        <w:t>指标查询。查询通行证审核指标审核情况。</w:t>
      </w:r>
    </w:p>
    <w:p>
      <w:pPr>
        <w:spacing w:after="0" w:line="240" w:lineRule="auto"/>
        <w:jc w:val="left"/>
        <w:rPr>
          <w:sz w:val="21"/>
        </w:rPr>
        <w:sectPr>
          <w:pgSz w:w="11910" w:h="16840"/>
          <w:pgMar w:top="1180" w:right="1280" w:bottom="1220" w:left="1400" w:header="888" w:footer="1033" w:gutter="0"/>
        </w:sectPr>
      </w:pPr>
    </w:p>
    <w:p>
      <w:pPr>
        <w:pStyle w:val="6"/>
        <w:spacing w:before="1"/>
        <w:rPr>
          <w:sz w:val="25"/>
        </w:rPr>
      </w:pPr>
    </w:p>
    <w:p>
      <w:pPr>
        <w:pStyle w:val="6"/>
        <w:ind w:left="820"/>
        <w:rPr>
          <w:sz w:val="20"/>
        </w:rPr>
      </w:pPr>
      <w:r>
        <w:rPr>
          <w:sz w:val="20"/>
        </w:rPr>
        <w:drawing>
          <wp:inline distT="0" distB="0" distL="0" distR="0">
            <wp:extent cx="5256530" cy="1878965"/>
            <wp:effectExtent l="0" t="0" r="0" b="0"/>
            <wp:docPr id="109"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57.jpeg"/>
                    <pic:cNvPicPr>
                      <a:picLocks noChangeAspect="1"/>
                    </pic:cNvPicPr>
                  </pic:nvPicPr>
                  <pic:blipFill>
                    <a:blip r:embed="rId63" cstate="print"/>
                    <a:stretch>
                      <a:fillRect/>
                    </a:stretch>
                  </pic:blipFill>
                  <pic:spPr>
                    <a:xfrm>
                      <a:off x="0" y="0"/>
                      <a:ext cx="5256893" cy="1879092"/>
                    </a:xfrm>
                    <a:prstGeom prst="rect">
                      <a:avLst/>
                    </a:prstGeom>
                  </pic:spPr>
                </pic:pic>
              </a:graphicData>
            </a:graphic>
          </wp:inline>
        </w:drawing>
      </w:r>
    </w:p>
    <w:p>
      <w:pPr>
        <w:pStyle w:val="6"/>
        <w:rPr>
          <w:sz w:val="8"/>
        </w:rPr>
      </w:pPr>
    </w:p>
    <w:p>
      <w:pPr>
        <w:pStyle w:val="10"/>
        <w:numPr>
          <w:ilvl w:val="0"/>
          <w:numId w:val="6"/>
        </w:numPr>
        <w:tabs>
          <w:tab w:val="left" w:pos="1240"/>
          <w:tab w:val="left" w:pos="1241"/>
        </w:tabs>
        <w:spacing w:before="79" w:after="0" w:line="240" w:lineRule="auto"/>
        <w:ind w:left="1240" w:right="0" w:hanging="421"/>
        <w:jc w:val="left"/>
        <w:rPr>
          <w:sz w:val="21"/>
        </w:rPr>
      </w:pPr>
      <w:r>
        <w:rPr>
          <w:spacing w:val="-3"/>
          <w:sz w:val="21"/>
        </w:rPr>
        <w:t>通行证查询，查询所有已审核的通行证情况。</w:t>
      </w:r>
    </w:p>
    <w:p>
      <w:pPr>
        <w:pStyle w:val="6"/>
        <w:spacing w:before="11"/>
        <w:rPr>
          <w:sz w:val="8"/>
        </w:rPr>
      </w:pPr>
      <w:r>
        <w:drawing>
          <wp:anchor distT="0" distB="0" distL="0" distR="0" simplePos="0" relativeHeight="1024" behindDoc="0" locked="0" layoutInCell="1" allowOverlap="1">
            <wp:simplePos x="0" y="0"/>
            <wp:positionH relativeFrom="page">
              <wp:posOffset>1409700</wp:posOffset>
            </wp:positionH>
            <wp:positionV relativeFrom="paragraph">
              <wp:posOffset>97155</wp:posOffset>
            </wp:positionV>
            <wp:extent cx="5257800" cy="1911350"/>
            <wp:effectExtent l="0" t="0" r="0" b="0"/>
            <wp:wrapTopAndBottom/>
            <wp:docPr id="111"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8.jpeg"/>
                    <pic:cNvPicPr>
                      <a:picLocks noChangeAspect="1"/>
                    </pic:cNvPicPr>
                  </pic:nvPicPr>
                  <pic:blipFill>
                    <a:blip r:embed="rId64" cstate="print"/>
                    <a:stretch>
                      <a:fillRect/>
                    </a:stretch>
                  </pic:blipFill>
                  <pic:spPr>
                    <a:xfrm>
                      <a:off x="0" y="0"/>
                      <a:ext cx="5258051" cy="1911096"/>
                    </a:xfrm>
                    <a:prstGeom prst="rect">
                      <a:avLst/>
                    </a:prstGeom>
                  </pic:spPr>
                </pic:pic>
              </a:graphicData>
            </a:graphic>
          </wp:anchor>
        </w:drawing>
      </w:r>
    </w:p>
    <w:p>
      <w:pPr>
        <w:pStyle w:val="10"/>
        <w:numPr>
          <w:ilvl w:val="0"/>
          <w:numId w:val="6"/>
        </w:numPr>
        <w:tabs>
          <w:tab w:val="left" w:pos="1240"/>
          <w:tab w:val="left" w:pos="1241"/>
        </w:tabs>
        <w:spacing w:before="127" w:after="0" w:line="240" w:lineRule="auto"/>
        <w:ind w:left="1240" w:right="0" w:hanging="421"/>
        <w:jc w:val="left"/>
        <w:rPr>
          <w:sz w:val="21"/>
        </w:rPr>
      </w:pPr>
      <w:r>
        <w:rPr>
          <w:spacing w:val="-3"/>
          <w:sz w:val="21"/>
        </w:rPr>
        <w:t>通知公告发布，发布公告。</w:t>
      </w:r>
    </w:p>
    <w:p>
      <w:pPr>
        <w:pStyle w:val="6"/>
        <w:spacing w:before="6"/>
        <w:rPr>
          <w:sz w:val="8"/>
        </w:rPr>
      </w:pPr>
      <w:r>
        <w:drawing>
          <wp:anchor distT="0" distB="0" distL="0" distR="0" simplePos="0" relativeHeight="1024" behindDoc="0" locked="0" layoutInCell="1" allowOverlap="1">
            <wp:simplePos x="0" y="0"/>
            <wp:positionH relativeFrom="page">
              <wp:posOffset>1409700</wp:posOffset>
            </wp:positionH>
            <wp:positionV relativeFrom="paragraph">
              <wp:posOffset>93980</wp:posOffset>
            </wp:positionV>
            <wp:extent cx="5264785" cy="1522730"/>
            <wp:effectExtent l="0" t="0" r="0" b="0"/>
            <wp:wrapTopAndBottom/>
            <wp:docPr id="11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9.png"/>
                    <pic:cNvPicPr>
                      <a:picLocks noChangeAspect="1"/>
                    </pic:cNvPicPr>
                  </pic:nvPicPr>
                  <pic:blipFill>
                    <a:blip r:embed="rId65" cstate="print"/>
                    <a:stretch>
                      <a:fillRect/>
                    </a:stretch>
                  </pic:blipFill>
                  <pic:spPr>
                    <a:xfrm>
                      <a:off x="0" y="0"/>
                      <a:ext cx="5264541" cy="1522476"/>
                    </a:xfrm>
                    <a:prstGeom prst="rect">
                      <a:avLst/>
                    </a:prstGeom>
                  </pic:spPr>
                </pic:pic>
              </a:graphicData>
            </a:graphic>
          </wp:anchor>
        </w:drawing>
      </w:r>
    </w:p>
    <w:p>
      <w:pPr>
        <w:pStyle w:val="10"/>
        <w:numPr>
          <w:ilvl w:val="0"/>
          <w:numId w:val="6"/>
        </w:numPr>
        <w:tabs>
          <w:tab w:val="left" w:pos="1240"/>
          <w:tab w:val="left" w:pos="1241"/>
        </w:tabs>
        <w:spacing w:before="121" w:after="0" w:line="240" w:lineRule="auto"/>
        <w:ind w:left="1240" w:right="0" w:hanging="421"/>
        <w:jc w:val="left"/>
        <w:rPr>
          <w:sz w:val="21"/>
        </w:rPr>
      </w:pPr>
      <w:r>
        <w:rPr>
          <w:spacing w:val="-3"/>
          <w:sz w:val="21"/>
        </w:rPr>
        <w:t>通知公告删除。公告管理和删除</w:t>
      </w:r>
    </w:p>
    <w:p>
      <w:pPr>
        <w:pStyle w:val="6"/>
        <w:spacing w:before="7"/>
        <w:rPr>
          <w:sz w:val="15"/>
        </w:rPr>
      </w:pPr>
    </w:p>
    <w:p>
      <w:pPr>
        <w:pStyle w:val="6"/>
        <w:ind w:left="846" w:right="-44"/>
        <w:rPr>
          <w:sz w:val="20"/>
        </w:rPr>
      </w:pPr>
      <w:r>
        <w:rPr>
          <w:sz w:val="20"/>
        </w:rPr>
        <w:drawing>
          <wp:inline distT="0" distB="0" distL="0" distR="0">
            <wp:extent cx="5321935" cy="1275080"/>
            <wp:effectExtent l="0" t="0" r="0" b="0"/>
            <wp:docPr id="11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60.png"/>
                    <pic:cNvPicPr>
                      <a:picLocks noChangeAspect="1"/>
                    </pic:cNvPicPr>
                  </pic:nvPicPr>
                  <pic:blipFill>
                    <a:blip r:embed="rId66" cstate="print"/>
                    <a:stretch>
                      <a:fillRect/>
                    </a:stretch>
                  </pic:blipFill>
                  <pic:spPr>
                    <a:xfrm>
                      <a:off x="0" y="0"/>
                      <a:ext cx="5322362" cy="1275588"/>
                    </a:xfrm>
                    <a:prstGeom prst="rect">
                      <a:avLst/>
                    </a:prstGeom>
                  </pic:spPr>
                </pic:pic>
              </a:graphicData>
            </a:graphic>
          </wp:inline>
        </w:drawing>
      </w:r>
    </w:p>
    <w:p>
      <w:pPr>
        <w:pStyle w:val="10"/>
        <w:numPr>
          <w:ilvl w:val="0"/>
          <w:numId w:val="6"/>
        </w:numPr>
        <w:tabs>
          <w:tab w:val="left" w:pos="1240"/>
          <w:tab w:val="left" w:pos="1241"/>
        </w:tabs>
        <w:spacing w:before="174" w:after="0" w:line="240" w:lineRule="auto"/>
        <w:ind w:left="1240" w:right="0" w:hanging="421"/>
        <w:jc w:val="left"/>
        <w:rPr>
          <w:sz w:val="21"/>
        </w:rPr>
      </w:pPr>
      <w:r>
        <w:rPr>
          <w:spacing w:val="-2"/>
          <w:sz w:val="21"/>
        </w:rPr>
        <w:t>通知公告显示。</w:t>
      </w:r>
    </w:p>
    <w:p>
      <w:pPr>
        <w:pStyle w:val="6"/>
        <w:rPr>
          <w:sz w:val="22"/>
        </w:rPr>
      </w:pPr>
    </w:p>
    <w:p>
      <w:pPr>
        <w:pStyle w:val="6"/>
        <w:spacing w:before="1"/>
        <w:rPr>
          <w:sz w:val="30"/>
        </w:rPr>
      </w:pPr>
    </w:p>
    <w:p>
      <w:pPr>
        <w:pStyle w:val="10"/>
        <w:numPr>
          <w:ilvl w:val="0"/>
          <w:numId w:val="6"/>
        </w:numPr>
        <w:tabs>
          <w:tab w:val="left" w:pos="1240"/>
          <w:tab w:val="left" w:pos="1241"/>
        </w:tabs>
        <w:spacing w:before="0" w:after="0" w:line="240" w:lineRule="auto"/>
        <w:ind w:left="1240" w:right="0" w:hanging="421"/>
        <w:jc w:val="left"/>
        <w:rPr>
          <w:sz w:val="21"/>
        </w:rPr>
      </w:pPr>
      <w:r>
        <w:rPr>
          <w:spacing w:val="-2"/>
          <w:sz w:val="21"/>
        </w:rPr>
        <w:t>法律法规添加</w:t>
      </w:r>
    </w:p>
    <w:p>
      <w:pPr>
        <w:spacing w:after="0" w:line="240" w:lineRule="auto"/>
        <w:jc w:val="left"/>
        <w:rPr>
          <w:sz w:val="21"/>
        </w:rPr>
        <w:sectPr>
          <w:pgSz w:w="11910" w:h="16840"/>
          <w:pgMar w:top="1180" w:right="1280" w:bottom="1220" w:left="1400" w:header="888" w:footer="1033" w:gutter="0"/>
        </w:sectPr>
      </w:pPr>
    </w:p>
    <w:p>
      <w:pPr>
        <w:pStyle w:val="6"/>
        <w:rPr>
          <w:sz w:val="20"/>
        </w:rPr>
      </w:pPr>
    </w:p>
    <w:p>
      <w:pPr>
        <w:pStyle w:val="6"/>
        <w:rPr>
          <w:sz w:val="10"/>
        </w:rPr>
      </w:pPr>
    </w:p>
    <w:p>
      <w:pPr>
        <w:pStyle w:val="6"/>
        <w:ind w:left="820"/>
        <w:rPr>
          <w:sz w:val="20"/>
        </w:rPr>
      </w:pPr>
      <w:r>
        <w:rPr>
          <w:sz w:val="20"/>
        </w:rPr>
        <w:drawing>
          <wp:inline distT="0" distB="0" distL="0" distR="0">
            <wp:extent cx="5105400" cy="1800860"/>
            <wp:effectExtent l="0" t="0" r="0" b="0"/>
            <wp:docPr id="11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61.png"/>
                    <pic:cNvPicPr>
                      <a:picLocks noChangeAspect="1"/>
                    </pic:cNvPicPr>
                  </pic:nvPicPr>
                  <pic:blipFill>
                    <a:blip r:embed="rId67" cstate="print"/>
                    <a:stretch>
                      <a:fillRect/>
                    </a:stretch>
                  </pic:blipFill>
                  <pic:spPr>
                    <a:xfrm>
                      <a:off x="0" y="0"/>
                      <a:ext cx="5105885" cy="1801368"/>
                    </a:xfrm>
                    <a:prstGeom prst="rect">
                      <a:avLst/>
                    </a:prstGeom>
                  </pic:spPr>
                </pic:pic>
              </a:graphicData>
            </a:graphic>
          </wp:inline>
        </w:drawing>
      </w:r>
    </w:p>
    <w:p>
      <w:pPr>
        <w:pStyle w:val="6"/>
        <w:spacing w:before="9"/>
        <w:rPr>
          <w:sz w:val="12"/>
        </w:rPr>
      </w:pPr>
    </w:p>
    <w:p>
      <w:pPr>
        <w:pStyle w:val="10"/>
        <w:numPr>
          <w:ilvl w:val="0"/>
          <w:numId w:val="6"/>
        </w:numPr>
        <w:tabs>
          <w:tab w:val="left" w:pos="1241"/>
        </w:tabs>
        <w:spacing w:before="79" w:after="0" w:line="240" w:lineRule="auto"/>
        <w:ind w:left="1240" w:right="0" w:hanging="421"/>
        <w:jc w:val="left"/>
        <w:rPr>
          <w:sz w:val="21"/>
        </w:rPr>
      </w:pPr>
      <w:r>
        <w:rPr>
          <w:spacing w:val="-2"/>
          <w:sz w:val="21"/>
        </w:rPr>
        <w:t>法律法规显示</w:t>
      </w:r>
    </w:p>
    <w:p>
      <w:pPr>
        <w:pStyle w:val="6"/>
        <w:spacing w:before="1"/>
        <w:rPr>
          <w:sz w:val="12"/>
        </w:rPr>
      </w:pPr>
      <w:r>
        <w:drawing>
          <wp:anchor distT="0" distB="0" distL="0" distR="0" simplePos="0" relativeHeight="1024" behindDoc="0" locked="0" layoutInCell="1" allowOverlap="1">
            <wp:simplePos x="0" y="0"/>
            <wp:positionH relativeFrom="page">
              <wp:posOffset>1409700</wp:posOffset>
            </wp:positionH>
            <wp:positionV relativeFrom="paragraph">
              <wp:posOffset>123190</wp:posOffset>
            </wp:positionV>
            <wp:extent cx="5208270" cy="2044065"/>
            <wp:effectExtent l="0" t="0" r="0" b="0"/>
            <wp:wrapTopAndBottom/>
            <wp:docPr id="119"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62.jpeg"/>
                    <pic:cNvPicPr>
                      <a:picLocks noChangeAspect="1"/>
                    </pic:cNvPicPr>
                  </pic:nvPicPr>
                  <pic:blipFill>
                    <a:blip r:embed="rId68" cstate="print"/>
                    <a:stretch>
                      <a:fillRect/>
                    </a:stretch>
                  </pic:blipFill>
                  <pic:spPr>
                    <a:xfrm>
                      <a:off x="0" y="0"/>
                      <a:ext cx="5208136" cy="2044064"/>
                    </a:xfrm>
                    <a:prstGeom prst="rect">
                      <a:avLst/>
                    </a:prstGeom>
                  </pic:spPr>
                </pic:pic>
              </a:graphicData>
            </a:graphic>
          </wp:anchor>
        </w:drawing>
      </w:r>
    </w:p>
    <w:p>
      <w:pPr>
        <w:pStyle w:val="10"/>
        <w:numPr>
          <w:ilvl w:val="0"/>
          <w:numId w:val="6"/>
        </w:numPr>
        <w:tabs>
          <w:tab w:val="left" w:pos="1241"/>
        </w:tabs>
        <w:spacing w:before="189" w:after="0" w:line="240" w:lineRule="auto"/>
        <w:ind w:left="1240" w:right="0" w:hanging="421"/>
        <w:jc w:val="left"/>
        <w:rPr>
          <w:sz w:val="21"/>
        </w:rPr>
      </w:pPr>
      <w:r>
        <w:rPr>
          <w:spacing w:val="-3"/>
          <w:sz w:val="21"/>
        </w:rPr>
        <w:t>用户列表。可查看管理互联网通行证系统的所有用户。</w:t>
      </w:r>
    </w:p>
    <w:p>
      <w:pPr>
        <w:pStyle w:val="6"/>
        <w:spacing w:before="5"/>
        <w:rPr>
          <w:sz w:val="16"/>
        </w:rPr>
      </w:pPr>
      <w:r>
        <w:drawing>
          <wp:anchor distT="0" distB="0" distL="0" distR="0" simplePos="0" relativeHeight="1024" behindDoc="0" locked="0" layoutInCell="1" allowOverlap="1">
            <wp:simplePos x="0" y="0"/>
            <wp:positionH relativeFrom="page">
              <wp:posOffset>1409700</wp:posOffset>
            </wp:positionH>
            <wp:positionV relativeFrom="paragraph">
              <wp:posOffset>158115</wp:posOffset>
            </wp:positionV>
            <wp:extent cx="5329555" cy="1448435"/>
            <wp:effectExtent l="0" t="0" r="0" b="0"/>
            <wp:wrapTopAndBottom/>
            <wp:docPr id="12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63.png"/>
                    <pic:cNvPicPr>
                      <a:picLocks noChangeAspect="1"/>
                    </pic:cNvPicPr>
                  </pic:nvPicPr>
                  <pic:blipFill>
                    <a:blip r:embed="rId69" cstate="print"/>
                    <a:stretch>
                      <a:fillRect/>
                    </a:stretch>
                  </pic:blipFill>
                  <pic:spPr>
                    <a:xfrm>
                      <a:off x="0" y="0"/>
                      <a:ext cx="5329360" cy="1448466"/>
                    </a:xfrm>
                    <a:prstGeom prst="rect">
                      <a:avLst/>
                    </a:prstGeom>
                  </pic:spPr>
                </pic:pic>
              </a:graphicData>
            </a:graphic>
          </wp:anchor>
        </w:drawing>
      </w:r>
    </w:p>
    <w:p>
      <w:pPr>
        <w:pStyle w:val="10"/>
        <w:numPr>
          <w:ilvl w:val="0"/>
          <w:numId w:val="6"/>
        </w:numPr>
        <w:tabs>
          <w:tab w:val="left" w:pos="1241"/>
        </w:tabs>
        <w:spacing w:before="136" w:after="0" w:line="240" w:lineRule="auto"/>
        <w:ind w:left="1240" w:right="0" w:hanging="421"/>
        <w:jc w:val="left"/>
        <w:rPr>
          <w:sz w:val="21"/>
        </w:rPr>
      </w:pPr>
      <w:r>
        <w:rPr>
          <w:spacing w:val="-1"/>
          <w:sz w:val="21"/>
        </w:rPr>
        <w:t>用户添加</w:t>
      </w:r>
    </w:p>
    <w:p>
      <w:pPr>
        <w:pStyle w:val="6"/>
        <w:spacing w:before="12"/>
        <w:rPr>
          <w:sz w:val="10"/>
        </w:rPr>
      </w:pPr>
      <w:r>
        <w:drawing>
          <wp:anchor distT="0" distB="0" distL="0" distR="0" simplePos="0" relativeHeight="1024" behindDoc="0" locked="0" layoutInCell="1" allowOverlap="1">
            <wp:simplePos x="0" y="0"/>
            <wp:positionH relativeFrom="page">
              <wp:posOffset>1409700</wp:posOffset>
            </wp:positionH>
            <wp:positionV relativeFrom="paragraph">
              <wp:posOffset>113665</wp:posOffset>
            </wp:positionV>
            <wp:extent cx="4930775" cy="1824355"/>
            <wp:effectExtent l="0" t="0" r="0" b="0"/>
            <wp:wrapTopAndBottom/>
            <wp:docPr id="123"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64.png"/>
                    <pic:cNvPicPr>
                      <a:picLocks noChangeAspect="1"/>
                    </pic:cNvPicPr>
                  </pic:nvPicPr>
                  <pic:blipFill>
                    <a:blip r:embed="rId70" cstate="print"/>
                    <a:stretch>
                      <a:fillRect/>
                    </a:stretch>
                  </pic:blipFill>
                  <pic:spPr>
                    <a:xfrm>
                      <a:off x="0" y="0"/>
                      <a:ext cx="4930513" cy="1824227"/>
                    </a:xfrm>
                    <a:prstGeom prst="rect">
                      <a:avLst/>
                    </a:prstGeom>
                  </pic:spPr>
                </pic:pic>
              </a:graphicData>
            </a:graphic>
          </wp:anchor>
        </w:drawing>
      </w:r>
    </w:p>
    <w:p>
      <w:pPr>
        <w:pStyle w:val="6"/>
        <w:spacing w:before="7"/>
        <w:rPr>
          <w:sz w:val="18"/>
        </w:rPr>
      </w:pPr>
    </w:p>
    <w:p>
      <w:pPr>
        <w:pStyle w:val="10"/>
        <w:numPr>
          <w:ilvl w:val="0"/>
          <w:numId w:val="6"/>
        </w:numPr>
        <w:tabs>
          <w:tab w:val="left" w:pos="1241"/>
        </w:tabs>
        <w:spacing w:before="0" w:after="0" w:line="240" w:lineRule="auto"/>
        <w:ind w:left="1240" w:right="0" w:hanging="421"/>
        <w:jc w:val="left"/>
        <w:rPr>
          <w:sz w:val="21"/>
        </w:rPr>
      </w:pPr>
      <w:r>
        <w:rPr>
          <w:spacing w:val="-3"/>
          <w:sz w:val="21"/>
        </w:rPr>
        <w:t>单位添加，下属单位信息添加。</w:t>
      </w:r>
    </w:p>
    <w:p>
      <w:pPr>
        <w:spacing w:after="0" w:line="240" w:lineRule="auto"/>
        <w:jc w:val="left"/>
        <w:rPr>
          <w:sz w:val="21"/>
        </w:rPr>
        <w:sectPr>
          <w:pgSz w:w="11910" w:h="16840"/>
          <w:pgMar w:top="1180" w:right="1280" w:bottom="1220" w:left="1400" w:header="888" w:footer="1033" w:gutter="0"/>
        </w:sectPr>
      </w:pPr>
    </w:p>
    <w:p>
      <w:pPr>
        <w:pStyle w:val="6"/>
        <w:spacing w:after="1"/>
        <w:rPr>
          <w:sz w:val="29"/>
        </w:rPr>
      </w:pPr>
    </w:p>
    <w:p>
      <w:pPr>
        <w:pStyle w:val="6"/>
        <w:ind w:left="400"/>
        <w:rPr>
          <w:sz w:val="20"/>
        </w:rPr>
      </w:pPr>
      <w:r>
        <w:rPr>
          <w:sz w:val="20"/>
        </w:rPr>
        <w:drawing>
          <wp:inline distT="0" distB="0" distL="0" distR="0">
            <wp:extent cx="4904105" cy="1814830"/>
            <wp:effectExtent l="0" t="0" r="0" b="0"/>
            <wp:docPr id="12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65.png"/>
                    <pic:cNvPicPr>
                      <a:picLocks noChangeAspect="1"/>
                    </pic:cNvPicPr>
                  </pic:nvPicPr>
                  <pic:blipFill>
                    <a:blip r:embed="rId71" cstate="print"/>
                    <a:stretch>
                      <a:fillRect/>
                    </a:stretch>
                  </pic:blipFill>
                  <pic:spPr>
                    <a:xfrm>
                      <a:off x="0" y="0"/>
                      <a:ext cx="4904534" cy="1815083"/>
                    </a:xfrm>
                    <a:prstGeom prst="rect">
                      <a:avLst/>
                    </a:prstGeom>
                  </pic:spPr>
                </pic:pic>
              </a:graphicData>
            </a:graphic>
          </wp:inline>
        </w:drawing>
      </w:r>
    </w:p>
    <w:p>
      <w:pPr>
        <w:pStyle w:val="6"/>
        <w:spacing w:before="12"/>
        <w:rPr>
          <w:sz w:val="11"/>
        </w:rPr>
      </w:pPr>
    </w:p>
    <w:p>
      <w:pPr>
        <w:pStyle w:val="10"/>
        <w:numPr>
          <w:ilvl w:val="0"/>
          <w:numId w:val="6"/>
        </w:numPr>
        <w:tabs>
          <w:tab w:val="left" w:pos="1241"/>
        </w:tabs>
        <w:spacing w:before="78" w:after="0" w:line="240" w:lineRule="auto"/>
        <w:ind w:left="1240" w:right="0" w:hanging="421"/>
        <w:jc w:val="left"/>
        <w:rPr>
          <w:sz w:val="21"/>
        </w:rPr>
      </w:pPr>
      <w:r>
        <w:rPr>
          <w:spacing w:val="-3"/>
          <w:sz w:val="21"/>
        </w:rPr>
        <w:t>单位列表。下属单位信息查看。</w:t>
      </w:r>
    </w:p>
    <w:p>
      <w:pPr>
        <w:pStyle w:val="6"/>
        <w:spacing w:before="1"/>
        <w:rPr>
          <w:sz w:val="12"/>
        </w:rPr>
      </w:pPr>
      <w:r>
        <w:drawing>
          <wp:anchor distT="0" distB="0" distL="0" distR="0" simplePos="0" relativeHeight="1024" behindDoc="0" locked="0" layoutInCell="1" allowOverlap="1">
            <wp:simplePos x="0" y="0"/>
            <wp:positionH relativeFrom="page">
              <wp:posOffset>1409700</wp:posOffset>
            </wp:positionH>
            <wp:positionV relativeFrom="paragraph">
              <wp:posOffset>123190</wp:posOffset>
            </wp:positionV>
            <wp:extent cx="5123815" cy="1813560"/>
            <wp:effectExtent l="0" t="0" r="0" b="0"/>
            <wp:wrapTopAndBottom/>
            <wp:docPr id="127"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66.jpeg"/>
                    <pic:cNvPicPr>
                      <a:picLocks noChangeAspect="1"/>
                    </pic:cNvPicPr>
                  </pic:nvPicPr>
                  <pic:blipFill>
                    <a:blip r:embed="rId72" cstate="print"/>
                    <a:stretch>
                      <a:fillRect/>
                    </a:stretch>
                  </pic:blipFill>
                  <pic:spPr>
                    <a:xfrm>
                      <a:off x="0" y="0"/>
                      <a:ext cx="5123874" cy="1813369"/>
                    </a:xfrm>
                    <a:prstGeom prst="rect">
                      <a:avLst/>
                    </a:prstGeom>
                  </pic:spPr>
                </pic:pic>
              </a:graphicData>
            </a:graphic>
          </wp:anchor>
        </w:drawing>
      </w:r>
    </w:p>
    <w:p>
      <w:pPr>
        <w:pStyle w:val="6"/>
        <w:spacing w:before="10"/>
        <w:rPr>
          <w:sz w:val="18"/>
        </w:rPr>
      </w:pPr>
    </w:p>
    <w:p>
      <w:pPr>
        <w:pStyle w:val="10"/>
        <w:numPr>
          <w:ilvl w:val="0"/>
          <w:numId w:val="6"/>
        </w:numPr>
        <w:tabs>
          <w:tab w:val="left" w:pos="1241"/>
        </w:tabs>
        <w:spacing w:before="0" w:after="0" w:line="240" w:lineRule="auto"/>
        <w:ind w:left="1240" w:right="0" w:hanging="421"/>
        <w:jc w:val="left"/>
        <w:rPr>
          <w:sz w:val="21"/>
        </w:rPr>
      </w:pPr>
      <w:r>
        <w:rPr>
          <w:spacing w:val="-3"/>
          <w:sz w:val="21"/>
        </w:rPr>
        <w:t>单位信息变更，可修改。</w:t>
      </w:r>
    </w:p>
    <w:p>
      <w:pPr>
        <w:pStyle w:val="6"/>
        <w:spacing w:before="6"/>
        <w:rPr>
          <w:sz w:val="15"/>
        </w:rPr>
      </w:pPr>
      <w:r>
        <w:drawing>
          <wp:anchor distT="0" distB="0" distL="0" distR="0" simplePos="0" relativeHeight="1024" behindDoc="0" locked="0" layoutInCell="1" allowOverlap="1">
            <wp:simplePos x="0" y="0"/>
            <wp:positionH relativeFrom="page">
              <wp:posOffset>1409700</wp:posOffset>
            </wp:positionH>
            <wp:positionV relativeFrom="paragraph">
              <wp:posOffset>150495</wp:posOffset>
            </wp:positionV>
            <wp:extent cx="5299710" cy="1927860"/>
            <wp:effectExtent l="0" t="0" r="0" b="0"/>
            <wp:wrapTopAndBottom/>
            <wp:docPr id="129"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67.png"/>
                    <pic:cNvPicPr>
                      <a:picLocks noChangeAspect="1"/>
                    </pic:cNvPicPr>
                  </pic:nvPicPr>
                  <pic:blipFill>
                    <a:blip r:embed="rId73" cstate="print"/>
                    <a:stretch>
                      <a:fillRect/>
                    </a:stretch>
                  </pic:blipFill>
                  <pic:spPr>
                    <a:xfrm>
                      <a:off x="0" y="0"/>
                      <a:ext cx="5299921" cy="1927860"/>
                    </a:xfrm>
                    <a:prstGeom prst="rect">
                      <a:avLst/>
                    </a:prstGeom>
                  </pic:spPr>
                </pic:pic>
              </a:graphicData>
            </a:graphic>
          </wp:anchor>
        </w:drawing>
      </w:r>
    </w:p>
    <w:p>
      <w:pPr>
        <w:pStyle w:val="6"/>
        <w:spacing w:before="9"/>
        <w:rPr>
          <w:sz w:val="25"/>
        </w:rPr>
      </w:pPr>
    </w:p>
    <w:p>
      <w:pPr>
        <w:pStyle w:val="10"/>
        <w:numPr>
          <w:ilvl w:val="0"/>
          <w:numId w:val="6"/>
        </w:numPr>
        <w:tabs>
          <w:tab w:val="left" w:pos="1241"/>
        </w:tabs>
        <w:spacing w:before="0" w:after="0" w:line="240" w:lineRule="auto"/>
        <w:ind w:left="1240" w:right="0" w:hanging="421"/>
        <w:jc w:val="left"/>
        <w:rPr>
          <w:sz w:val="21"/>
        </w:rPr>
      </w:pPr>
      <w:r>
        <w:rPr>
          <w:spacing w:val="-7"/>
          <w:sz w:val="21"/>
        </w:rPr>
        <w:t xml:space="preserve">公告文件上传。上传公共文件，在 </w:t>
      </w:r>
      <w:r>
        <w:rPr>
          <w:rFonts w:ascii="Times New Roman" w:eastAsia="Times New Roman"/>
          <w:sz w:val="21"/>
        </w:rPr>
        <w:t>PC</w:t>
      </w:r>
      <w:r>
        <w:rPr>
          <w:rFonts w:ascii="Times New Roman" w:eastAsia="Times New Roman"/>
          <w:spacing w:val="-1"/>
          <w:sz w:val="21"/>
        </w:rPr>
        <w:t xml:space="preserve"> </w:t>
      </w:r>
      <w:r>
        <w:rPr>
          <w:spacing w:val="-3"/>
          <w:sz w:val="21"/>
        </w:rPr>
        <w:t>端所有用户首页显示并可下载。</w:t>
      </w:r>
    </w:p>
    <w:p>
      <w:pPr>
        <w:pStyle w:val="6"/>
        <w:spacing w:before="4"/>
        <w:rPr>
          <w:sz w:val="16"/>
        </w:rPr>
      </w:pPr>
      <w:r>
        <w:drawing>
          <wp:anchor distT="0" distB="0" distL="0" distR="0" simplePos="0" relativeHeight="1024" behindDoc="0" locked="0" layoutInCell="1" allowOverlap="1">
            <wp:simplePos x="0" y="0"/>
            <wp:positionH relativeFrom="page">
              <wp:posOffset>1143000</wp:posOffset>
            </wp:positionH>
            <wp:positionV relativeFrom="paragraph">
              <wp:posOffset>157480</wp:posOffset>
            </wp:positionV>
            <wp:extent cx="5264785" cy="1591310"/>
            <wp:effectExtent l="0" t="0" r="0" b="0"/>
            <wp:wrapTopAndBottom/>
            <wp:docPr id="131"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68.png"/>
                    <pic:cNvPicPr>
                      <a:picLocks noChangeAspect="1"/>
                    </pic:cNvPicPr>
                  </pic:nvPicPr>
                  <pic:blipFill>
                    <a:blip r:embed="rId74" cstate="print"/>
                    <a:stretch>
                      <a:fillRect/>
                    </a:stretch>
                  </pic:blipFill>
                  <pic:spPr>
                    <a:xfrm>
                      <a:off x="0" y="0"/>
                      <a:ext cx="5264579" cy="1591056"/>
                    </a:xfrm>
                    <a:prstGeom prst="rect">
                      <a:avLst/>
                    </a:prstGeom>
                  </pic:spPr>
                </pic:pic>
              </a:graphicData>
            </a:graphic>
          </wp:anchor>
        </w:drawing>
      </w:r>
    </w:p>
    <w:p>
      <w:pPr>
        <w:spacing w:after="0"/>
        <w:rPr>
          <w:sz w:val="16"/>
        </w:rPr>
        <w:sectPr>
          <w:pgSz w:w="11910" w:h="16840"/>
          <w:pgMar w:top="1180" w:right="1280" w:bottom="1220" w:left="1400" w:header="888" w:footer="1033" w:gutter="0"/>
        </w:sectPr>
      </w:pPr>
    </w:p>
    <w:p>
      <w:pPr>
        <w:pStyle w:val="6"/>
        <w:spacing w:before="5"/>
        <w:rPr>
          <w:sz w:val="18"/>
        </w:rPr>
      </w:pPr>
    </w:p>
    <w:p>
      <w:pPr>
        <w:pStyle w:val="2"/>
        <w:spacing w:before="37"/>
        <w:ind w:left="820"/>
      </w:pPr>
      <w:r>
        <w:t>六、后台管理系统界面说明</w:t>
      </w:r>
    </w:p>
    <w:p>
      <w:pPr>
        <w:pStyle w:val="6"/>
        <w:spacing w:before="3"/>
        <w:rPr>
          <w:b/>
          <w:sz w:val="47"/>
        </w:rPr>
      </w:pPr>
    </w:p>
    <w:p>
      <w:pPr>
        <w:pStyle w:val="3"/>
        <w:numPr>
          <w:ilvl w:val="0"/>
          <w:numId w:val="7"/>
        </w:numPr>
        <w:tabs>
          <w:tab w:val="left" w:pos="643"/>
        </w:tabs>
        <w:spacing w:before="0" w:after="0" w:line="240" w:lineRule="auto"/>
        <w:ind w:left="642" w:right="0" w:hanging="243"/>
        <w:jc w:val="left"/>
      </w:pPr>
      <w:r>
        <w:t>准行线路管理</w:t>
      </w:r>
    </w:p>
    <w:p>
      <w:pPr>
        <w:pStyle w:val="6"/>
        <w:spacing w:before="12"/>
        <w:rPr>
          <w:b/>
          <w:sz w:val="12"/>
        </w:rPr>
      </w:pPr>
      <w:r>
        <w:drawing>
          <wp:anchor distT="0" distB="0" distL="0" distR="0" simplePos="0" relativeHeight="1024" behindDoc="0" locked="0" layoutInCell="1" allowOverlap="1">
            <wp:simplePos x="0" y="0"/>
            <wp:positionH relativeFrom="page">
              <wp:posOffset>1143000</wp:posOffset>
            </wp:positionH>
            <wp:positionV relativeFrom="paragraph">
              <wp:posOffset>129540</wp:posOffset>
            </wp:positionV>
            <wp:extent cx="5309235" cy="1670685"/>
            <wp:effectExtent l="0" t="0" r="0" b="0"/>
            <wp:wrapTopAndBottom/>
            <wp:docPr id="133"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69.png"/>
                    <pic:cNvPicPr>
                      <a:picLocks noChangeAspect="1"/>
                    </pic:cNvPicPr>
                  </pic:nvPicPr>
                  <pic:blipFill>
                    <a:blip r:embed="rId75" cstate="print"/>
                    <a:stretch>
                      <a:fillRect/>
                    </a:stretch>
                  </pic:blipFill>
                  <pic:spPr>
                    <a:xfrm>
                      <a:off x="0" y="0"/>
                      <a:ext cx="5309106" cy="1670970"/>
                    </a:xfrm>
                    <a:prstGeom prst="rect">
                      <a:avLst/>
                    </a:prstGeom>
                  </pic:spPr>
                </pic:pic>
              </a:graphicData>
            </a:graphic>
          </wp:anchor>
        </w:drawing>
      </w:r>
    </w:p>
    <w:p>
      <w:pPr>
        <w:pStyle w:val="6"/>
        <w:spacing w:before="132"/>
        <w:ind w:left="400"/>
      </w:pPr>
      <w:r>
        <w:t xml:space="preserve">点击查询可查询出智能设备准行线路详细信息。 </w:t>
      </w:r>
    </w:p>
    <w:p>
      <w:pPr>
        <w:pStyle w:val="6"/>
        <w:spacing w:before="160" w:line="364" w:lineRule="auto"/>
        <w:ind w:left="400" w:right="511"/>
        <w:jc w:val="both"/>
      </w:pPr>
      <w:r>
        <w:t xml:space="preserve">如要新增准行线路,先输入线路名称,点击新增,新增成功之后会提示成功,下方列表会显示新增线路,如要设置线路,路线线路前面勾选,再点击查看 PGIS,跳转到通行线路绘制页面,绘制方式参考本文档第 1 点。 </w:t>
      </w:r>
    </w:p>
    <w:p>
      <w:pPr>
        <w:pStyle w:val="6"/>
        <w:spacing w:before="3"/>
        <w:ind w:left="400"/>
      </w:pPr>
      <w:r>
        <w:t xml:space="preserve"> </w:t>
      </w:r>
    </w:p>
    <w:p>
      <w:pPr>
        <w:pStyle w:val="3"/>
        <w:numPr>
          <w:ilvl w:val="0"/>
          <w:numId w:val="7"/>
        </w:numPr>
        <w:tabs>
          <w:tab w:val="left" w:pos="643"/>
        </w:tabs>
        <w:spacing w:before="186" w:after="0" w:line="240" w:lineRule="auto"/>
        <w:ind w:left="642" w:right="0" w:hanging="243"/>
        <w:jc w:val="left"/>
      </w:pPr>
      <w:r>
        <w:t>通行时间管理</w:t>
      </w:r>
    </w:p>
    <w:p>
      <w:pPr>
        <w:pStyle w:val="6"/>
        <w:spacing w:before="10"/>
        <w:rPr>
          <w:b/>
          <w:sz w:val="16"/>
        </w:rPr>
      </w:pPr>
      <w:r>
        <w:drawing>
          <wp:anchor distT="0" distB="0" distL="0" distR="0" simplePos="0" relativeHeight="1024" behindDoc="0" locked="0" layoutInCell="1" allowOverlap="1">
            <wp:simplePos x="0" y="0"/>
            <wp:positionH relativeFrom="page">
              <wp:posOffset>1143000</wp:posOffset>
            </wp:positionH>
            <wp:positionV relativeFrom="paragraph">
              <wp:posOffset>161290</wp:posOffset>
            </wp:positionV>
            <wp:extent cx="5245735" cy="1990725"/>
            <wp:effectExtent l="0" t="0" r="0" b="0"/>
            <wp:wrapTopAndBottom/>
            <wp:docPr id="135"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70.png"/>
                    <pic:cNvPicPr>
                      <a:picLocks noChangeAspect="1"/>
                    </pic:cNvPicPr>
                  </pic:nvPicPr>
                  <pic:blipFill>
                    <a:blip r:embed="rId76" cstate="print"/>
                    <a:stretch>
                      <a:fillRect/>
                    </a:stretch>
                  </pic:blipFill>
                  <pic:spPr>
                    <a:xfrm>
                      <a:off x="0" y="0"/>
                      <a:ext cx="5245503" cy="1990725"/>
                    </a:xfrm>
                    <a:prstGeom prst="rect">
                      <a:avLst/>
                    </a:prstGeom>
                  </pic:spPr>
                </pic:pic>
              </a:graphicData>
            </a:graphic>
          </wp:anchor>
        </w:drawing>
      </w:r>
    </w:p>
    <w:p>
      <w:pPr>
        <w:pStyle w:val="10"/>
        <w:numPr>
          <w:ilvl w:val="0"/>
          <w:numId w:val="8"/>
        </w:numPr>
        <w:tabs>
          <w:tab w:val="left" w:pos="761"/>
        </w:tabs>
        <w:spacing w:before="202" w:after="0" w:line="240" w:lineRule="auto"/>
        <w:ind w:left="760" w:right="0" w:hanging="361"/>
        <w:jc w:val="left"/>
        <w:rPr>
          <w:sz w:val="24"/>
        </w:rPr>
      </w:pPr>
      <w:r>
        <w:rPr>
          <w:sz w:val="24"/>
        </w:rPr>
        <w:t xml:space="preserve">增加 </w:t>
      </w:r>
    </w:p>
    <w:p>
      <w:pPr>
        <w:pStyle w:val="6"/>
        <w:spacing w:before="161"/>
        <w:ind w:left="400"/>
      </w:pPr>
      <w:r>
        <w:t xml:space="preserve">通行时间编码,通行时间输入值之后,点击增加时间即可。 </w:t>
      </w:r>
    </w:p>
    <w:p>
      <w:pPr>
        <w:pStyle w:val="10"/>
        <w:numPr>
          <w:ilvl w:val="0"/>
          <w:numId w:val="8"/>
        </w:numPr>
        <w:tabs>
          <w:tab w:val="left" w:pos="761"/>
        </w:tabs>
        <w:spacing w:before="160" w:after="0" w:line="240" w:lineRule="auto"/>
        <w:ind w:left="760" w:right="0" w:hanging="361"/>
        <w:jc w:val="left"/>
        <w:rPr>
          <w:sz w:val="24"/>
        </w:rPr>
      </w:pPr>
      <w:r>
        <w:rPr>
          <w:sz w:val="24"/>
        </w:rPr>
        <w:t xml:space="preserve">修改 </w:t>
      </w:r>
    </w:p>
    <w:p>
      <w:pPr>
        <w:pStyle w:val="6"/>
        <w:spacing w:before="161" w:line="364" w:lineRule="auto"/>
        <w:ind w:left="400" w:right="513"/>
      </w:pPr>
      <w:r>
        <w:t xml:space="preserve">根据通行时间编码或者通行时间进行查询,输入查询条件之后点击查询按钮,下方列表显示查询的结果,点击删除可删除该行数据, </w:t>
      </w:r>
    </w:p>
    <w:p>
      <w:pPr>
        <w:pStyle w:val="6"/>
        <w:spacing w:before="1"/>
        <w:ind w:left="400"/>
      </w:pPr>
      <w:r>
        <w:t xml:space="preserve">点击编辑,可根据需要修改列表中的值,点击更新即可完成修改。 </w:t>
      </w:r>
    </w:p>
    <w:p>
      <w:pPr>
        <w:spacing w:after="0"/>
        <w:sectPr>
          <w:pgSz w:w="11910" w:h="16840"/>
          <w:pgMar w:top="1180" w:right="1280" w:bottom="1220" w:left="1400" w:header="888" w:footer="1033" w:gutter="0"/>
        </w:sectPr>
      </w:pPr>
    </w:p>
    <w:p>
      <w:pPr>
        <w:pStyle w:val="6"/>
        <w:spacing w:before="1"/>
        <w:rPr>
          <w:sz w:val="20"/>
        </w:rPr>
      </w:pPr>
    </w:p>
    <w:p>
      <w:pPr>
        <w:pStyle w:val="6"/>
        <w:spacing w:before="67"/>
        <w:ind w:left="400"/>
      </w:pPr>
      <w:r>
        <w:t xml:space="preserve"> </w:t>
      </w:r>
    </w:p>
    <w:p>
      <w:pPr>
        <w:pStyle w:val="3"/>
        <w:numPr>
          <w:ilvl w:val="0"/>
          <w:numId w:val="7"/>
        </w:numPr>
        <w:tabs>
          <w:tab w:val="left" w:pos="643"/>
        </w:tabs>
        <w:spacing w:before="186" w:after="0" w:line="240" w:lineRule="auto"/>
        <w:ind w:left="642" w:right="0" w:hanging="243"/>
        <w:jc w:val="left"/>
      </w:pPr>
      <w:r>
        <w:t>通行线路管理</w:t>
      </w:r>
    </w:p>
    <w:p>
      <w:pPr>
        <w:pStyle w:val="6"/>
        <w:spacing w:before="4"/>
        <w:rPr>
          <w:b/>
          <w:sz w:val="16"/>
        </w:rPr>
      </w:pPr>
      <w:r>
        <w:drawing>
          <wp:anchor distT="0" distB="0" distL="0" distR="0" simplePos="0" relativeHeight="1024" behindDoc="0" locked="0" layoutInCell="1" allowOverlap="1">
            <wp:simplePos x="0" y="0"/>
            <wp:positionH relativeFrom="page">
              <wp:posOffset>1143000</wp:posOffset>
            </wp:positionH>
            <wp:positionV relativeFrom="paragraph">
              <wp:posOffset>157480</wp:posOffset>
            </wp:positionV>
            <wp:extent cx="5227955" cy="1788160"/>
            <wp:effectExtent l="0" t="0" r="0" b="0"/>
            <wp:wrapTopAndBottom/>
            <wp:docPr id="13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71.png"/>
                    <pic:cNvPicPr>
                      <a:picLocks noChangeAspect="1"/>
                    </pic:cNvPicPr>
                  </pic:nvPicPr>
                  <pic:blipFill>
                    <a:blip r:embed="rId77" cstate="print"/>
                    <a:stretch>
                      <a:fillRect/>
                    </a:stretch>
                  </pic:blipFill>
                  <pic:spPr>
                    <a:xfrm>
                      <a:off x="0" y="0"/>
                      <a:ext cx="5227915" cy="1788032"/>
                    </a:xfrm>
                    <a:prstGeom prst="rect">
                      <a:avLst/>
                    </a:prstGeom>
                  </pic:spPr>
                </pic:pic>
              </a:graphicData>
            </a:graphic>
          </wp:anchor>
        </w:drawing>
      </w:r>
    </w:p>
    <w:p>
      <w:pPr>
        <w:pStyle w:val="6"/>
        <w:spacing w:before="215"/>
        <w:ind w:left="400"/>
      </w:pPr>
      <w:r>
        <w:t xml:space="preserve"> </w:t>
      </w:r>
    </w:p>
    <w:p>
      <w:pPr>
        <w:pStyle w:val="6"/>
        <w:spacing w:before="161"/>
        <w:ind w:left="400"/>
      </w:pPr>
      <w:r>
        <w:rPr>
          <w:spacing w:val="-1"/>
        </w:rPr>
        <w:t xml:space="preserve">1)增加 </w:t>
      </w:r>
    </w:p>
    <w:p>
      <w:pPr>
        <w:pStyle w:val="6"/>
        <w:spacing w:before="160" w:line="364" w:lineRule="auto"/>
        <w:ind w:left="400" w:right="1382"/>
      </w:pPr>
      <w:r>
        <w:t xml:space="preserve">输入通行线路编码,线路描述,线路详细描述之后,点击增加线路即可。2)修改 </w:t>
      </w:r>
    </w:p>
    <w:p>
      <w:pPr>
        <w:pStyle w:val="6"/>
        <w:spacing w:before="2" w:line="364" w:lineRule="auto"/>
        <w:ind w:left="400" w:right="513"/>
      </w:pPr>
      <w:r>
        <w:t xml:space="preserve">根据通行线路编码进行查询,输入通行线路编码查询条件之后点击查询按钮,下方列表显示查询的结果,点击删除可删除该行数据, </w:t>
      </w:r>
    </w:p>
    <w:p>
      <w:pPr>
        <w:pStyle w:val="6"/>
        <w:spacing w:before="1"/>
        <w:ind w:left="400"/>
      </w:pPr>
      <w:r>
        <w:t xml:space="preserve">点击编辑,可根据需要修改列表中的值,点击更新即可完成修改。 </w:t>
      </w:r>
    </w:p>
    <w:p>
      <w:pPr>
        <w:pStyle w:val="6"/>
        <w:spacing w:before="161"/>
        <w:ind w:left="400"/>
      </w:pPr>
      <w:r>
        <w:t xml:space="preserve"> </w:t>
      </w:r>
    </w:p>
    <w:p>
      <w:pPr>
        <w:pStyle w:val="3"/>
        <w:numPr>
          <w:ilvl w:val="0"/>
          <w:numId w:val="7"/>
        </w:numPr>
        <w:tabs>
          <w:tab w:val="left" w:pos="643"/>
        </w:tabs>
        <w:spacing w:before="186" w:after="0" w:line="240" w:lineRule="auto"/>
        <w:ind w:left="642" w:right="0" w:hanging="243"/>
        <w:jc w:val="left"/>
      </w:pPr>
      <w:r>
        <w:t>道路管理</w:t>
      </w:r>
    </w:p>
    <w:p>
      <w:pPr>
        <w:pStyle w:val="6"/>
        <w:spacing w:before="10"/>
        <w:rPr>
          <w:b/>
          <w:sz w:val="8"/>
        </w:rPr>
      </w:pPr>
      <w:r>
        <w:drawing>
          <wp:anchor distT="0" distB="0" distL="0" distR="0" simplePos="0" relativeHeight="1024" behindDoc="0" locked="0" layoutInCell="1" allowOverlap="1">
            <wp:simplePos x="0" y="0"/>
            <wp:positionH relativeFrom="page">
              <wp:posOffset>1143000</wp:posOffset>
            </wp:positionH>
            <wp:positionV relativeFrom="paragraph">
              <wp:posOffset>95885</wp:posOffset>
            </wp:positionV>
            <wp:extent cx="5316855" cy="1739265"/>
            <wp:effectExtent l="0" t="0" r="0" b="0"/>
            <wp:wrapTopAndBottom/>
            <wp:docPr id="139"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72.png"/>
                    <pic:cNvPicPr>
                      <a:picLocks noChangeAspect="1"/>
                    </pic:cNvPicPr>
                  </pic:nvPicPr>
                  <pic:blipFill>
                    <a:blip r:embed="rId78" cstate="print"/>
                    <a:stretch>
                      <a:fillRect/>
                    </a:stretch>
                  </pic:blipFill>
                  <pic:spPr>
                    <a:xfrm>
                      <a:off x="0" y="0"/>
                      <a:ext cx="5317111" cy="1739074"/>
                    </a:xfrm>
                    <a:prstGeom prst="rect">
                      <a:avLst/>
                    </a:prstGeom>
                  </pic:spPr>
                </pic:pic>
              </a:graphicData>
            </a:graphic>
          </wp:anchor>
        </w:drawing>
      </w:r>
    </w:p>
    <w:p>
      <w:pPr>
        <w:pStyle w:val="6"/>
        <w:spacing w:before="78"/>
        <w:ind w:left="400"/>
      </w:pPr>
      <w:r>
        <w:t xml:space="preserve">1)增加 </w:t>
      </w:r>
    </w:p>
    <w:p>
      <w:pPr>
        <w:pStyle w:val="6"/>
        <w:spacing w:before="160"/>
        <w:ind w:left="400"/>
      </w:pPr>
      <w:r>
        <w:t xml:space="preserve">输入道路编号,道路名称,标识之后,点击增加道路即可。 </w:t>
      </w:r>
    </w:p>
    <w:p>
      <w:pPr>
        <w:pStyle w:val="6"/>
        <w:spacing w:before="161"/>
        <w:ind w:left="400"/>
      </w:pPr>
      <w:r>
        <w:t xml:space="preserve">3) 修改 </w:t>
      </w:r>
    </w:p>
    <w:p>
      <w:pPr>
        <w:spacing w:after="0"/>
        <w:sectPr>
          <w:pgSz w:w="11910" w:h="16840"/>
          <w:pgMar w:top="1180" w:right="1280" w:bottom="1220" w:left="1400" w:header="888" w:footer="1033" w:gutter="0"/>
        </w:sect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67"/>
        <w:ind w:left="8701"/>
      </w:pPr>
      <w:r>
        <w:drawing>
          <wp:anchor distT="0" distB="0" distL="0" distR="0" simplePos="0" relativeHeight="251712512" behindDoc="0" locked="0" layoutInCell="1" allowOverlap="1">
            <wp:simplePos x="0" y="0"/>
            <wp:positionH relativeFrom="page">
              <wp:posOffset>1143000</wp:posOffset>
            </wp:positionH>
            <wp:positionV relativeFrom="paragraph">
              <wp:posOffset>-1101725</wp:posOffset>
            </wp:positionV>
            <wp:extent cx="5269865" cy="1296670"/>
            <wp:effectExtent l="0" t="0" r="0" b="0"/>
            <wp:wrapNone/>
            <wp:docPr id="141"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73.png"/>
                    <pic:cNvPicPr>
                      <a:picLocks noChangeAspect="1"/>
                    </pic:cNvPicPr>
                  </pic:nvPicPr>
                  <pic:blipFill>
                    <a:blip r:embed="rId79" cstate="print"/>
                    <a:stretch>
                      <a:fillRect/>
                    </a:stretch>
                  </pic:blipFill>
                  <pic:spPr>
                    <a:xfrm>
                      <a:off x="0" y="0"/>
                      <a:ext cx="5269865" cy="1296670"/>
                    </a:xfrm>
                    <a:prstGeom prst="rect">
                      <a:avLst/>
                    </a:prstGeom>
                  </pic:spPr>
                </pic:pic>
              </a:graphicData>
            </a:graphic>
          </wp:anchor>
        </w:drawing>
      </w:r>
      <w:r>
        <w:t xml:space="preserve"> </w:t>
      </w:r>
    </w:p>
    <w:p>
      <w:pPr>
        <w:pStyle w:val="6"/>
        <w:spacing w:before="84" w:line="364" w:lineRule="auto"/>
        <w:ind w:left="400" w:right="509"/>
      </w:pPr>
      <w:r>
        <w:t xml:space="preserve">根据道路名称进行查询,输入道路名称查询条件之后点击查询按钮,下方列表显示查询的结果,点击删除可删除该行数据, </w:t>
      </w:r>
    </w:p>
    <w:p>
      <w:pPr>
        <w:pStyle w:val="6"/>
        <w:spacing w:before="11"/>
        <w:rPr>
          <w:sz w:val="18"/>
        </w:rPr>
      </w:pPr>
    </w:p>
    <w:p>
      <w:pPr>
        <w:pStyle w:val="6"/>
        <w:ind w:left="400"/>
      </w:pPr>
      <w:r>
        <w:t xml:space="preserve">点击编辑,可根据需要修改列表中的值,点击更新即可完成修改。 </w:t>
      </w:r>
    </w:p>
    <w:p>
      <w:pPr>
        <w:pStyle w:val="6"/>
        <w:spacing w:before="160"/>
        <w:ind w:left="400"/>
      </w:pPr>
      <w:r>
        <w:t xml:space="preserve"> </w:t>
      </w:r>
    </w:p>
    <w:p>
      <w:pPr>
        <w:pStyle w:val="3"/>
        <w:numPr>
          <w:ilvl w:val="0"/>
          <w:numId w:val="7"/>
        </w:numPr>
        <w:tabs>
          <w:tab w:val="left" w:pos="643"/>
        </w:tabs>
        <w:spacing w:before="186" w:after="0" w:line="240" w:lineRule="auto"/>
        <w:ind w:left="642" w:right="0" w:hanging="243"/>
        <w:jc w:val="left"/>
      </w:pPr>
      <w:r>
        <w:t>配置时间和线路</w:t>
      </w:r>
    </w:p>
    <w:p>
      <w:pPr>
        <w:pStyle w:val="6"/>
        <w:rPr>
          <w:b/>
          <w:sz w:val="17"/>
        </w:rPr>
      </w:pPr>
      <w:r>
        <w:drawing>
          <wp:anchor distT="0" distB="0" distL="0" distR="0" simplePos="0" relativeHeight="1024" behindDoc="0" locked="0" layoutInCell="1" allowOverlap="1">
            <wp:simplePos x="0" y="0"/>
            <wp:positionH relativeFrom="page">
              <wp:posOffset>1143000</wp:posOffset>
            </wp:positionH>
            <wp:positionV relativeFrom="paragraph">
              <wp:posOffset>163195</wp:posOffset>
            </wp:positionV>
            <wp:extent cx="5250815" cy="2375535"/>
            <wp:effectExtent l="0" t="0" r="0" b="0"/>
            <wp:wrapTopAndBottom/>
            <wp:docPr id="143"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74.png"/>
                    <pic:cNvPicPr>
                      <a:picLocks noChangeAspect="1"/>
                    </pic:cNvPicPr>
                  </pic:nvPicPr>
                  <pic:blipFill>
                    <a:blip r:embed="rId80" cstate="print"/>
                    <a:stretch>
                      <a:fillRect/>
                    </a:stretch>
                  </pic:blipFill>
                  <pic:spPr>
                    <a:xfrm>
                      <a:off x="0" y="0"/>
                      <a:ext cx="5250506" cy="2375439"/>
                    </a:xfrm>
                    <a:prstGeom prst="rect">
                      <a:avLst/>
                    </a:prstGeom>
                  </pic:spPr>
                </pic:pic>
              </a:graphicData>
            </a:graphic>
          </wp:anchor>
        </w:drawing>
      </w:r>
    </w:p>
    <w:p>
      <w:pPr>
        <w:pStyle w:val="10"/>
        <w:numPr>
          <w:ilvl w:val="0"/>
          <w:numId w:val="9"/>
        </w:numPr>
        <w:tabs>
          <w:tab w:val="left" w:pos="642"/>
        </w:tabs>
        <w:spacing w:before="218" w:after="0" w:line="240" w:lineRule="auto"/>
        <w:ind w:left="641" w:right="0" w:hanging="242"/>
        <w:jc w:val="left"/>
        <w:rPr>
          <w:sz w:val="24"/>
        </w:rPr>
      </w:pPr>
      <w:r>
        <w:rPr>
          <w:sz w:val="24"/>
        </w:rPr>
        <w:t xml:space="preserve">查询 </w:t>
      </w:r>
    </w:p>
    <w:p>
      <w:pPr>
        <w:pStyle w:val="6"/>
        <w:spacing w:before="160" w:line="364" w:lineRule="auto"/>
        <w:ind w:left="400" w:right="509"/>
      </w:pPr>
      <w:r>
        <w:t xml:space="preserve">根据车牌号码或单位名称或编号查询,输入查询条件之后点击查询,下放列表将会显示查询结果。 </w:t>
      </w:r>
    </w:p>
    <w:p>
      <w:pPr>
        <w:pStyle w:val="10"/>
        <w:numPr>
          <w:ilvl w:val="0"/>
          <w:numId w:val="9"/>
        </w:numPr>
        <w:tabs>
          <w:tab w:val="left" w:pos="642"/>
        </w:tabs>
        <w:spacing w:before="2" w:after="0" w:line="240" w:lineRule="auto"/>
        <w:ind w:left="641" w:right="0" w:hanging="242"/>
        <w:jc w:val="left"/>
        <w:rPr>
          <w:sz w:val="24"/>
        </w:rPr>
      </w:pPr>
      <w:r>
        <w:rPr>
          <w:sz w:val="24"/>
        </w:rPr>
        <w:t xml:space="preserve">修改 </w:t>
      </w:r>
    </w:p>
    <w:p>
      <w:pPr>
        <w:pStyle w:val="6"/>
        <w:spacing w:before="161" w:line="364" w:lineRule="auto"/>
        <w:ind w:left="400" w:right="521"/>
      </w:pPr>
      <w:r>
        <w:t xml:space="preserve">下放列表选择一条数据,点击更新,在上方各项数据栏修改相应数据,修改完成之后,点击提交按钮。 </w:t>
      </w:r>
    </w:p>
    <w:p>
      <w:pPr>
        <w:pStyle w:val="6"/>
        <w:spacing w:before="1"/>
        <w:ind w:left="400"/>
      </w:pPr>
      <w:r>
        <w:t xml:space="preserve"> </w:t>
      </w:r>
    </w:p>
    <w:p>
      <w:pPr>
        <w:pStyle w:val="3"/>
        <w:numPr>
          <w:ilvl w:val="0"/>
          <w:numId w:val="7"/>
        </w:numPr>
        <w:tabs>
          <w:tab w:val="left" w:pos="643"/>
        </w:tabs>
        <w:spacing w:before="186" w:after="0" w:line="240" w:lineRule="auto"/>
        <w:ind w:left="642" w:right="0" w:hanging="243"/>
        <w:jc w:val="left"/>
      </w:pPr>
      <w:r>
        <w:t>设置默认时间线路</w:t>
      </w:r>
    </w:p>
    <w:p>
      <w:pPr>
        <w:spacing w:after="0" w:line="240" w:lineRule="auto"/>
        <w:jc w:val="left"/>
        <w:sectPr>
          <w:pgSz w:w="11910" w:h="16840"/>
          <w:pgMar w:top="1180" w:right="1280" w:bottom="1220" w:left="1400" w:header="888" w:footer="1033" w:gutter="0"/>
        </w:sectPr>
      </w:pPr>
    </w:p>
    <w:p>
      <w:pPr>
        <w:pStyle w:val="6"/>
        <w:spacing w:before="11"/>
        <w:rPr>
          <w:b/>
          <w:sz w:val="25"/>
        </w:rPr>
      </w:pPr>
    </w:p>
    <w:p>
      <w:pPr>
        <w:pStyle w:val="6"/>
        <w:ind w:left="400"/>
        <w:rPr>
          <w:sz w:val="20"/>
        </w:rPr>
      </w:pPr>
      <w:r>
        <w:rPr>
          <w:sz w:val="20"/>
        </w:rPr>
        <w:drawing>
          <wp:inline distT="0" distB="0" distL="0" distR="0">
            <wp:extent cx="5217795" cy="1261745"/>
            <wp:effectExtent l="0" t="0" r="0" b="0"/>
            <wp:docPr id="145"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75.png"/>
                    <pic:cNvPicPr>
                      <a:picLocks noChangeAspect="1"/>
                    </pic:cNvPicPr>
                  </pic:nvPicPr>
                  <pic:blipFill>
                    <a:blip r:embed="rId81" cstate="print"/>
                    <a:stretch>
                      <a:fillRect/>
                    </a:stretch>
                  </pic:blipFill>
                  <pic:spPr>
                    <a:xfrm>
                      <a:off x="0" y="0"/>
                      <a:ext cx="5218118" cy="1262062"/>
                    </a:xfrm>
                    <a:prstGeom prst="rect">
                      <a:avLst/>
                    </a:prstGeom>
                  </pic:spPr>
                </pic:pic>
              </a:graphicData>
            </a:graphic>
          </wp:inline>
        </w:drawing>
      </w:r>
    </w:p>
    <w:p>
      <w:pPr>
        <w:pStyle w:val="6"/>
        <w:spacing w:before="7"/>
        <w:rPr>
          <w:b/>
          <w:sz w:val="9"/>
        </w:rPr>
      </w:pPr>
    </w:p>
    <w:p>
      <w:pPr>
        <w:pStyle w:val="6"/>
        <w:spacing w:before="66" w:line="364" w:lineRule="auto"/>
        <w:ind w:left="760" w:right="516" w:hanging="360"/>
      </w:pPr>
      <w:r>
        <w:t>1)</w:t>
      </w:r>
      <w:r>
        <w:rPr>
          <w:spacing w:val="-16"/>
        </w:rPr>
        <w:t xml:space="preserve"> 有 </w:t>
      </w:r>
      <w:r>
        <w:t>11</w:t>
      </w:r>
      <w:r>
        <w:rPr>
          <w:spacing w:val="-8"/>
        </w:rPr>
        <w:t xml:space="preserve"> 种通行证可设置默认时间线路,选择办证种类,选择通行线路,通行线路</w:t>
      </w:r>
      <w:r>
        <w:t xml:space="preserve">描述设置,准星时间设置,提示设置成功即完成配置。 </w:t>
      </w:r>
    </w:p>
    <w:p>
      <w:pPr>
        <w:pStyle w:val="3"/>
        <w:numPr>
          <w:ilvl w:val="0"/>
          <w:numId w:val="7"/>
        </w:numPr>
        <w:tabs>
          <w:tab w:val="left" w:pos="643"/>
        </w:tabs>
        <w:spacing w:before="28" w:after="0" w:line="240" w:lineRule="auto"/>
        <w:ind w:left="642" w:right="0" w:hanging="243"/>
        <w:jc w:val="left"/>
      </w:pPr>
      <w:r>
        <w:t>批量修改和作废</w:t>
      </w:r>
    </w:p>
    <w:p>
      <w:pPr>
        <w:pStyle w:val="10"/>
        <w:numPr>
          <w:ilvl w:val="0"/>
          <w:numId w:val="10"/>
        </w:numPr>
        <w:tabs>
          <w:tab w:val="left" w:pos="642"/>
        </w:tabs>
        <w:spacing w:before="188" w:after="0" w:line="240" w:lineRule="auto"/>
        <w:ind w:left="641" w:right="0" w:hanging="242"/>
        <w:jc w:val="left"/>
        <w:rPr>
          <w:sz w:val="24"/>
        </w:rPr>
      </w:pPr>
      <w:r>
        <w:rPr>
          <w:spacing w:val="17"/>
          <w:sz w:val="24"/>
        </w:rPr>
        <w:t>输入执行线路,或者流水号输入前标识,或者数值区间,点击查询按钮。</w:t>
      </w:r>
    </w:p>
    <w:p>
      <w:pPr>
        <w:pStyle w:val="6"/>
        <w:spacing w:before="6"/>
        <w:rPr>
          <w:sz w:val="9"/>
        </w:rPr>
      </w:pPr>
      <w:r>
        <w:drawing>
          <wp:anchor distT="0" distB="0" distL="0" distR="0" simplePos="0" relativeHeight="1024" behindDoc="0" locked="0" layoutInCell="1" allowOverlap="1">
            <wp:simplePos x="0" y="0"/>
            <wp:positionH relativeFrom="page">
              <wp:posOffset>1143000</wp:posOffset>
            </wp:positionH>
            <wp:positionV relativeFrom="paragraph">
              <wp:posOffset>101600</wp:posOffset>
            </wp:positionV>
            <wp:extent cx="5252720" cy="1279525"/>
            <wp:effectExtent l="0" t="0" r="0" b="0"/>
            <wp:wrapTopAndBottom/>
            <wp:docPr id="147"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76.png"/>
                    <pic:cNvPicPr>
                      <a:picLocks noChangeAspect="1"/>
                    </pic:cNvPicPr>
                  </pic:nvPicPr>
                  <pic:blipFill>
                    <a:blip r:embed="rId82" cstate="print"/>
                    <a:stretch>
                      <a:fillRect/>
                    </a:stretch>
                  </pic:blipFill>
                  <pic:spPr>
                    <a:xfrm>
                      <a:off x="0" y="0"/>
                      <a:ext cx="5252931" cy="1279398"/>
                    </a:xfrm>
                    <a:prstGeom prst="rect">
                      <a:avLst/>
                    </a:prstGeom>
                  </pic:spPr>
                </pic:pic>
              </a:graphicData>
            </a:graphic>
          </wp:anchor>
        </w:drawing>
      </w:r>
    </w:p>
    <w:p>
      <w:pPr>
        <w:pStyle w:val="10"/>
        <w:numPr>
          <w:ilvl w:val="0"/>
          <w:numId w:val="10"/>
        </w:numPr>
        <w:tabs>
          <w:tab w:val="left" w:pos="761"/>
        </w:tabs>
        <w:spacing w:before="141" w:after="0" w:line="240" w:lineRule="auto"/>
        <w:ind w:left="760" w:right="0" w:hanging="361"/>
        <w:jc w:val="left"/>
        <w:rPr>
          <w:sz w:val="24"/>
        </w:rPr>
      </w:pPr>
      <w:r>
        <w:rPr>
          <w:sz w:val="24"/>
        </w:rPr>
        <w:t xml:space="preserve">作废:勾选相应记录,点击作废即作废改条通行证。 </w:t>
      </w:r>
    </w:p>
    <w:p>
      <w:pPr>
        <w:pStyle w:val="10"/>
        <w:numPr>
          <w:ilvl w:val="0"/>
          <w:numId w:val="10"/>
        </w:numPr>
        <w:tabs>
          <w:tab w:val="left" w:pos="761"/>
        </w:tabs>
        <w:spacing w:before="160" w:after="0" w:line="240" w:lineRule="auto"/>
        <w:ind w:left="760" w:right="0" w:hanging="361"/>
        <w:jc w:val="left"/>
        <w:rPr>
          <w:sz w:val="24"/>
        </w:rPr>
      </w:pPr>
      <w:r>
        <w:drawing>
          <wp:anchor distT="0" distB="0" distL="0" distR="0" simplePos="0" relativeHeight="1024" behindDoc="0" locked="0" layoutInCell="1" allowOverlap="1">
            <wp:simplePos x="0" y="0"/>
            <wp:positionH relativeFrom="page">
              <wp:posOffset>1143000</wp:posOffset>
            </wp:positionH>
            <wp:positionV relativeFrom="paragraph">
              <wp:posOffset>384175</wp:posOffset>
            </wp:positionV>
            <wp:extent cx="5253990" cy="1899920"/>
            <wp:effectExtent l="0" t="0" r="0" b="0"/>
            <wp:wrapTopAndBottom/>
            <wp:docPr id="149"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77.jpeg"/>
                    <pic:cNvPicPr>
                      <a:picLocks noChangeAspect="1"/>
                    </pic:cNvPicPr>
                  </pic:nvPicPr>
                  <pic:blipFill>
                    <a:blip r:embed="rId83" cstate="print"/>
                    <a:stretch>
                      <a:fillRect/>
                    </a:stretch>
                  </pic:blipFill>
                  <pic:spPr>
                    <a:xfrm>
                      <a:off x="0" y="0"/>
                      <a:ext cx="5254296" cy="1899951"/>
                    </a:xfrm>
                    <a:prstGeom prst="rect">
                      <a:avLst/>
                    </a:prstGeom>
                  </pic:spPr>
                </pic:pic>
              </a:graphicData>
            </a:graphic>
          </wp:anchor>
        </w:drawing>
      </w:r>
      <w:r>
        <w:rPr>
          <w:sz w:val="24"/>
        </w:rPr>
        <w:t xml:space="preserve">修改, 勾选相应记录,点击修改,在弹出页面修改相应数据 </w:t>
      </w:r>
    </w:p>
    <w:p>
      <w:pPr>
        <w:pStyle w:val="6"/>
        <w:spacing w:before="122"/>
        <w:ind w:left="400"/>
      </w:pPr>
      <w:r>
        <w:t xml:space="preserve">点击修改按钮,提示修改成功,即完成操作。 </w:t>
      </w:r>
    </w:p>
    <w:p>
      <w:pPr>
        <w:pStyle w:val="6"/>
        <w:spacing w:before="161"/>
        <w:ind w:left="400"/>
      </w:pPr>
      <w:r>
        <w:t xml:space="preserve"> </w:t>
      </w:r>
    </w:p>
    <w:p>
      <w:pPr>
        <w:pStyle w:val="3"/>
        <w:numPr>
          <w:ilvl w:val="0"/>
          <w:numId w:val="7"/>
        </w:numPr>
        <w:tabs>
          <w:tab w:val="left" w:pos="643"/>
        </w:tabs>
        <w:spacing w:before="186" w:after="0" w:line="240" w:lineRule="auto"/>
        <w:ind w:left="642" w:right="0" w:hanging="243"/>
        <w:jc w:val="left"/>
      </w:pPr>
      <w:r>
        <w:t>查询统计功能</w:t>
      </w:r>
    </w:p>
    <w:p>
      <w:pPr>
        <w:spacing w:after="0" w:line="240" w:lineRule="auto"/>
        <w:jc w:val="left"/>
        <w:sectPr>
          <w:pgSz w:w="11910" w:h="16840"/>
          <w:pgMar w:top="1180" w:right="1280" w:bottom="1220" w:left="1400" w:header="888" w:footer="1033" w:gutter="0"/>
        </w:sect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spacing w:before="8"/>
        <w:rPr>
          <w:b/>
          <w:sz w:val="14"/>
        </w:rPr>
      </w:pPr>
    </w:p>
    <w:p>
      <w:pPr>
        <w:pStyle w:val="6"/>
        <w:spacing w:before="67"/>
        <w:ind w:right="1611"/>
        <w:jc w:val="center"/>
      </w:pPr>
      <w:r>
        <w:drawing>
          <wp:anchor distT="0" distB="0" distL="0" distR="0" simplePos="0" relativeHeight="251717632" behindDoc="0" locked="0" layoutInCell="1" allowOverlap="1">
            <wp:simplePos x="0" y="0"/>
            <wp:positionH relativeFrom="page">
              <wp:posOffset>1143000</wp:posOffset>
            </wp:positionH>
            <wp:positionV relativeFrom="paragraph">
              <wp:posOffset>-2556510</wp:posOffset>
            </wp:positionV>
            <wp:extent cx="2124710" cy="2750820"/>
            <wp:effectExtent l="0" t="0" r="0" b="0"/>
            <wp:wrapNone/>
            <wp:docPr id="151"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78.png"/>
                    <pic:cNvPicPr>
                      <a:picLocks noChangeAspect="1"/>
                    </pic:cNvPicPr>
                  </pic:nvPicPr>
                  <pic:blipFill>
                    <a:blip r:embed="rId84" cstate="print"/>
                    <a:stretch>
                      <a:fillRect/>
                    </a:stretch>
                  </pic:blipFill>
                  <pic:spPr>
                    <a:xfrm>
                      <a:off x="0" y="0"/>
                      <a:ext cx="2124710" cy="2750820"/>
                    </a:xfrm>
                    <a:prstGeom prst="rect">
                      <a:avLst/>
                    </a:prstGeom>
                  </pic:spPr>
                </pic:pic>
              </a:graphicData>
            </a:graphic>
          </wp:anchor>
        </w:drawing>
      </w:r>
      <w:r>
        <w:t xml:space="preserve"> </w:t>
      </w:r>
    </w:p>
    <w:p>
      <w:pPr>
        <w:pStyle w:val="6"/>
        <w:spacing w:before="31"/>
        <w:ind w:left="400"/>
      </w:pPr>
      <w:r>
        <w:t xml:space="preserve">查询统计菜单,提供了详细的各项数据查询。 </w:t>
      </w:r>
    </w:p>
    <w:p>
      <w:pPr>
        <w:pStyle w:val="3"/>
        <w:numPr>
          <w:ilvl w:val="0"/>
          <w:numId w:val="7"/>
        </w:numPr>
        <w:tabs>
          <w:tab w:val="left" w:pos="643"/>
        </w:tabs>
        <w:spacing w:before="186" w:after="0" w:line="240" w:lineRule="auto"/>
        <w:ind w:left="642" w:right="0" w:hanging="243"/>
        <w:jc w:val="left"/>
      </w:pPr>
      <w:r>
        <w:t>指标管理</w:t>
      </w:r>
    </w:p>
    <w:p>
      <w:pPr>
        <w:pStyle w:val="6"/>
        <w:spacing w:before="3"/>
        <w:rPr>
          <w:b/>
          <w:sz w:val="17"/>
        </w:rPr>
      </w:pPr>
      <w:r>
        <w:drawing>
          <wp:anchor distT="0" distB="0" distL="0" distR="0" simplePos="0" relativeHeight="1024" behindDoc="0" locked="0" layoutInCell="1" allowOverlap="1">
            <wp:simplePos x="0" y="0"/>
            <wp:positionH relativeFrom="page">
              <wp:posOffset>1143000</wp:posOffset>
            </wp:positionH>
            <wp:positionV relativeFrom="paragraph">
              <wp:posOffset>165100</wp:posOffset>
            </wp:positionV>
            <wp:extent cx="5262880" cy="1188720"/>
            <wp:effectExtent l="0" t="0" r="0" b="0"/>
            <wp:wrapTopAndBottom/>
            <wp:docPr id="153"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79.png"/>
                    <pic:cNvPicPr>
                      <a:picLocks noChangeAspect="1"/>
                    </pic:cNvPicPr>
                  </pic:nvPicPr>
                  <pic:blipFill>
                    <a:blip r:embed="rId85" cstate="print"/>
                    <a:stretch>
                      <a:fillRect/>
                    </a:stretch>
                  </pic:blipFill>
                  <pic:spPr>
                    <a:xfrm>
                      <a:off x="0" y="0"/>
                      <a:ext cx="5262640" cy="1188910"/>
                    </a:xfrm>
                    <a:prstGeom prst="rect">
                      <a:avLst/>
                    </a:prstGeom>
                  </pic:spPr>
                </pic:pic>
              </a:graphicData>
            </a:graphic>
          </wp:anchor>
        </w:drawing>
      </w:r>
    </w:p>
    <w:p>
      <w:pPr>
        <w:pStyle w:val="6"/>
        <w:spacing w:before="211"/>
        <w:ind w:left="400"/>
      </w:pPr>
      <w:r>
        <w:t xml:space="preserve">点击指标初始化按钮,将对所有办证单位指标进行初始化。 </w:t>
      </w:r>
    </w:p>
    <w:p>
      <w:pPr>
        <w:pStyle w:val="10"/>
        <w:numPr>
          <w:ilvl w:val="0"/>
          <w:numId w:val="11"/>
        </w:numPr>
        <w:tabs>
          <w:tab w:val="left" w:pos="761"/>
        </w:tabs>
        <w:spacing w:before="161" w:after="0" w:line="240" w:lineRule="auto"/>
        <w:ind w:left="760" w:right="0" w:hanging="361"/>
        <w:jc w:val="left"/>
        <w:rPr>
          <w:sz w:val="24"/>
        </w:rPr>
      </w:pPr>
      <w:r>
        <w:rPr>
          <w:sz w:val="24"/>
        </w:rPr>
        <w:t xml:space="preserve">新增 </w:t>
      </w:r>
    </w:p>
    <w:p>
      <w:pPr>
        <w:pStyle w:val="6"/>
        <w:spacing w:before="160" w:line="364" w:lineRule="auto"/>
        <w:ind w:left="760" w:right="508"/>
      </w:pPr>
      <w:r>
        <w:t>新增之前需确认新增到哪类通行证,选择完成之后,输入各项指标数,点击新增即可。</w:t>
      </w:r>
    </w:p>
    <w:p>
      <w:pPr>
        <w:pStyle w:val="6"/>
        <w:spacing w:before="8"/>
        <w:rPr>
          <w:sz w:val="13"/>
        </w:rPr>
      </w:pPr>
      <w:r>
        <w:drawing>
          <wp:anchor distT="0" distB="0" distL="0" distR="0" simplePos="0" relativeHeight="1024" behindDoc="0" locked="0" layoutInCell="1" allowOverlap="1">
            <wp:simplePos x="0" y="0"/>
            <wp:positionH relativeFrom="page">
              <wp:posOffset>1290320</wp:posOffset>
            </wp:positionH>
            <wp:positionV relativeFrom="paragraph">
              <wp:posOffset>135255</wp:posOffset>
            </wp:positionV>
            <wp:extent cx="4867910" cy="1456055"/>
            <wp:effectExtent l="0" t="0" r="0" b="0"/>
            <wp:wrapTopAndBottom/>
            <wp:docPr id="155"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80.png"/>
                    <pic:cNvPicPr>
                      <a:picLocks noChangeAspect="1"/>
                    </pic:cNvPicPr>
                  </pic:nvPicPr>
                  <pic:blipFill>
                    <a:blip r:embed="rId86" cstate="print"/>
                    <a:stretch>
                      <a:fillRect/>
                    </a:stretch>
                  </pic:blipFill>
                  <pic:spPr>
                    <a:xfrm>
                      <a:off x="0" y="0"/>
                      <a:ext cx="4867702" cy="1456182"/>
                    </a:xfrm>
                    <a:prstGeom prst="rect">
                      <a:avLst/>
                    </a:prstGeom>
                  </pic:spPr>
                </pic:pic>
              </a:graphicData>
            </a:graphic>
          </wp:anchor>
        </w:drawing>
      </w:r>
    </w:p>
    <w:p>
      <w:pPr>
        <w:pStyle w:val="6"/>
        <w:spacing w:before="9"/>
        <w:rPr>
          <w:sz w:val="16"/>
        </w:rPr>
      </w:pPr>
    </w:p>
    <w:p>
      <w:pPr>
        <w:pStyle w:val="10"/>
        <w:numPr>
          <w:ilvl w:val="0"/>
          <w:numId w:val="11"/>
        </w:numPr>
        <w:tabs>
          <w:tab w:val="left" w:pos="761"/>
        </w:tabs>
        <w:spacing w:before="78" w:after="0" w:line="240" w:lineRule="auto"/>
        <w:ind w:left="760" w:right="0" w:hanging="361"/>
        <w:jc w:val="left"/>
        <w:rPr>
          <w:rFonts w:ascii="Times New Roman" w:eastAsia="Times New Roman"/>
          <w:sz w:val="21"/>
        </w:rPr>
      </w:pPr>
      <w:r>
        <w:rPr>
          <w:sz w:val="21"/>
        </w:rPr>
        <w:t>修改</w:t>
      </w:r>
    </w:p>
    <w:p>
      <w:pPr>
        <w:spacing w:after="0" w:line="240" w:lineRule="auto"/>
        <w:jc w:val="left"/>
        <w:rPr>
          <w:rFonts w:ascii="Times New Roman" w:eastAsia="Times New Roman"/>
          <w:sz w:val="21"/>
        </w:rPr>
        <w:sectPr>
          <w:pgSz w:w="11910" w:h="16840"/>
          <w:pgMar w:top="1180" w:right="1280" w:bottom="1220" w:left="1400" w:header="888" w:footer="1033" w:gutter="0"/>
        </w:sectPr>
      </w:pPr>
    </w:p>
    <w:p>
      <w:pPr>
        <w:pStyle w:val="6"/>
        <w:spacing w:before="6" w:after="1"/>
        <w:rPr>
          <w:sz w:val="26"/>
        </w:rPr>
      </w:pPr>
    </w:p>
    <w:p>
      <w:pPr>
        <w:pStyle w:val="6"/>
        <w:ind w:left="400"/>
        <w:rPr>
          <w:sz w:val="20"/>
        </w:rPr>
      </w:pPr>
      <w:r>
        <w:rPr>
          <w:sz w:val="20"/>
        </w:rPr>
        <w:drawing>
          <wp:inline distT="0" distB="0" distL="0" distR="0">
            <wp:extent cx="5287010" cy="1510665"/>
            <wp:effectExtent l="0" t="0" r="0" b="0"/>
            <wp:docPr id="157"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81.png"/>
                    <pic:cNvPicPr>
                      <a:picLocks noChangeAspect="1"/>
                    </pic:cNvPicPr>
                  </pic:nvPicPr>
                  <pic:blipFill>
                    <a:blip r:embed="rId87" cstate="print"/>
                    <a:stretch>
                      <a:fillRect/>
                    </a:stretch>
                  </pic:blipFill>
                  <pic:spPr>
                    <a:xfrm>
                      <a:off x="0" y="0"/>
                      <a:ext cx="5287017" cy="1510760"/>
                    </a:xfrm>
                    <a:prstGeom prst="rect">
                      <a:avLst/>
                    </a:prstGeom>
                  </pic:spPr>
                </pic:pic>
              </a:graphicData>
            </a:graphic>
          </wp:inline>
        </w:drawing>
      </w:r>
    </w:p>
    <w:p>
      <w:pPr>
        <w:pStyle w:val="6"/>
        <w:spacing w:before="100"/>
        <w:ind w:left="400"/>
      </w:pPr>
      <w:r>
        <w:t xml:space="preserve">点击编辑,可根据需要修改列表中的值,点击更新即可完成修改。 </w:t>
      </w:r>
    </w:p>
    <w:p>
      <w:pPr>
        <w:pStyle w:val="6"/>
        <w:spacing w:before="161"/>
        <w:ind w:left="400"/>
      </w:pPr>
      <w:r>
        <w:t xml:space="preserve"> </w:t>
      </w:r>
    </w:p>
    <w:p>
      <w:pPr>
        <w:pStyle w:val="6"/>
        <w:spacing w:before="161"/>
        <w:ind w:left="400"/>
      </w:pPr>
      <w:r>
        <w:t xml:space="preserve"> </w:t>
      </w:r>
    </w:p>
    <w:p>
      <w:pPr>
        <w:pStyle w:val="3"/>
        <w:numPr>
          <w:ilvl w:val="0"/>
          <w:numId w:val="7"/>
        </w:numPr>
        <w:tabs>
          <w:tab w:val="left" w:pos="803"/>
        </w:tabs>
        <w:spacing w:before="186" w:after="0" w:line="240" w:lineRule="auto"/>
        <w:ind w:left="802" w:right="0" w:hanging="403"/>
        <w:jc w:val="left"/>
      </w:pPr>
      <w:r>
        <w:t>搬家公司管理</w:t>
      </w:r>
    </w:p>
    <w:p>
      <w:pPr>
        <w:pStyle w:val="10"/>
        <w:numPr>
          <w:ilvl w:val="0"/>
          <w:numId w:val="12"/>
        </w:numPr>
        <w:tabs>
          <w:tab w:val="left" w:pos="642"/>
        </w:tabs>
        <w:spacing w:before="188" w:after="0" w:line="240" w:lineRule="auto"/>
        <w:ind w:left="641" w:right="0" w:hanging="242"/>
        <w:jc w:val="left"/>
        <w:rPr>
          <w:sz w:val="24"/>
        </w:rPr>
      </w:pPr>
      <w:r>
        <w:rPr>
          <w:sz w:val="24"/>
        </w:rPr>
        <w:t xml:space="preserve">搬家公司管理分为:搬家公司车辆信息,搬家公司名称 </w:t>
      </w:r>
    </w:p>
    <w:p>
      <w:pPr>
        <w:pStyle w:val="10"/>
        <w:numPr>
          <w:ilvl w:val="0"/>
          <w:numId w:val="12"/>
        </w:numPr>
        <w:tabs>
          <w:tab w:val="left" w:pos="642"/>
        </w:tabs>
        <w:spacing w:before="161" w:after="0" w:line="240" w:lineRule="auto"/>
        <w:ind w:left="641" w:right="0" w:hanging="242"/>
        <w:jc w:val="left"/>
        <w:rPr>
          <w:sz w:val="24"/>
        </w:rPr>
      </w:pPr>
      <w:r>
        <w:drawing>
          <wp:anchor distT="0" distB="0" distL="0" distR="0" simplePos="0" relativeHeight="1024" behindDoc="0" locked="0" layoutInCell="1" allowOverlap="1">
            <wp:simplePos x="0" y="0"/>
            <wp:positionH relativeFrom="page">
              <wp:posOffset>1143000</wp:posOffset>
            </wp:positionH>
            <wp:positionV relativeFrom="paragraph">
              <wp:posOffset>375920</wp:posOffset>
            </wp:positionV>
            <wp:extent cx="5274310" cy="1528445"/>
            <wp:effectExtent l="0" t="0" r="0" b="0"/>
            <wp:wrapTopAndBottom/>
            <wp:docPr id="159"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82.png"/>
                    <pic:cNvPicPr>
                      <a:picLocks noChangeAspect="1"/>
                    </pic:cNvPicPr>
                  </pic:nvPicPr>
                  <pic:blipFill>
                    <a:blip r:embed="rId88" cstate="print"/>
                    <a:stretch>
                      <a:fillRect/>
                    </a:stretch>
                  </pic:blipFill>
                  <pic:spPr>
                    <a:xfrm>
                      <a:off x="0" y="0"/>
                      <a:ext cx="5274135" cy="1528762"/>
                    </a:xfrm>
                    <a:prstGeom prst="rect">
                      <a:avLst/>
                    </a:prstGeom>
                  </pic:spPr>
                </pic:pic>
              </a:graphicData>
            </a:graphic>
          </wp:anchor>
        </w:drawing>
      </w:r>
      <w:r>
        <w:rPr>
          <w:sz w:val="24"/>
        </w:rPr>
        <w:t xml:space="preserve">搬家公司车辆信息新增,修改: </w:t>
      </w:r>
    </w:p>
    <w:p>
      <w:pPr>
        <w:pStyle w:val="6"/>
        <w:spacing w:before="96" w:line="364" w:lineRule="auto"/>
        <w:ind w:left="400" w:right="519"/>
      </w:pPr>
      <w:r>
        <w:t xml:space="preserve">输入车牌号码,车牌种类,所属公司代码,办证状态,点击增加按钮完成新增车辆功能。 </w:t>
      </w:r>
    </w:p>
    <w:p>
      <w:pPr>
        <w:pStyle w:val="6"/>
      </w:pPr>
    </w:p>
    <w:p>
      <w:pPr>
        <w:pStyle w:val="6"/>
      </w:pPr>
    </w:p>
    <w:p>
      <w:pPr>
        <w:pStyle w:val="6"/>
      </w:pPr>
    </w:p>
    <w:p>
      <w:pPr>
        <w:pStyle w:val="6"/>
      </w:pPr>
    </w:p>
    <w:p>
      <w:pPr>
        <w:pStyle w:val="6"/>
      </w:pPr>
    </w:p>
    <w:p>
      <w:pPr>
        <w:pStyle w:val="6"/>
        <w:spacing w:before="3"/>
        <w:rPr>
          <w:sz w:val="26"/>
        </w:rPr>
      </w:pPr>
    </w:p>
    <w:p>
      <w:pPr>
        <w:pStyle w:val="6"/>
        <w:ind w:left="400"/>
      </w:pPr>
      <w:r>
        <w:drawing>
          <wp:anchor distT="0" distB="0" distL="0" distR="0" simplePos="0" relativeHeight="250605568" behindDoc="1" locked="0" layoutInCell="1" allowOverlap="1">
            <wp:simplePos x="0" y="0"/>
            <wp:positionH relativeFrom="page">
              <wp:posOffset>1143000</wp:posOffset>
            </wp:positionH>
            <wp:positionV relativeFrom="paragraph">
              <wp:posOffset>-1226185</wp:posOffset>
            </wp:positionV>
            <wp:extent cx="5304790" cy="1158240"/>
            <wp:effectExtent l="0" t="0" r="0" b="0"/>
            <wp:wrapNone/>
            <wp:docPr id="16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83.png"/>
                    <pic:cNvPicPr>
                      <a:picLocks noChangeAspect="1"/>
                    </pic:cNvPicPr>
                  </pic:nvPicPr>
                  <pic:blipFill>
                    <a:blip r:embed="rId89" cstate="print"/>
                    <a:stretch>
                      <a:fillRect/>
                    </a:stretch>
                  </pic:blipFill>
                  <pic:spPr>
                    <a:xfrm>
                      <a:off x="0" y="0"/>
                      <a:ext cx="5304790" cy="1158240"/>
                    </a:xfrm>
                    <a:prstGeom prst="rect">
                      <a:avLst/>
                    </a:prstGeom>
                  </pic:spPr>
                </pic:pic>
              </a:graphicData>
            </a:graphic>
          </wp:anchor>
        </w:drawing>
      </w:r>
      <w:r>
        <w:t xml:space="preserve">输入车牌号码或者搬家公司代码进行查询 </w:t>
      </w:r>
    </w:p>
    <w:p>
      <w:pPr>
        <w:pStyle w:val="6"/>
        <w:spacing w:before="161" w:line="364" w:lineRule="auto"/>
        <w:ind w:left="400" w:right="1983"/>
      </w:pPr>
      <w:r>
        <w:t xml:space="preserve">点击编辑,可根据需要修改列表中的值,点击更新即可完成修改。3)搬家公司名称,新增修改: </w:t>
      </w:r>
    </w:p>
    <w:p>
      <w:pPr>
        <w:pStyle w:val="6"/>
        <w:rPr>
          <w:sz w:val="20"/>
        </w:rPr>
      </w:pPr>
    </w:p>
    <w:p>
      <w:pPr>
        <w:pStyle w:val="6"/>
        <w:rPr>
          <w:sz w:val="20"/>
        </w:rPr>
      </w:pPr>
    </w:p>
    <w:p>
      <w:pPr>
        <w:pStyle w:val="6"/>
        <w:spacing w:before="9"/>
        <w:rPr>
          <w:sz w:val="17"/>
        </w:rPr>
      </w:pPr>
    </w:p>
    <w:p>
      <w:pPr>
        <w:pStyle w:val="6"/>
        <w:spacing w:before="66"/>
        <w:ind w:left="8698"/>
      </w:pPr>
      <w:r>
        <w:drawing>
          <wp:anchor distT="0" distB="0" distL="0" distR="0" simplePos="0" relativeHeight="251720704" behindDoc="0" locked="0" layoutInCell="1" allowOverlap="1">
            <wp:simplePos x="0" y="0"/>
            <wp:positionH relativeFrom="page">
              <wp:posOffset>1206500</wp:posOffset>
            </wp:positionH>
            <wp:positionV relativeFrom="paragraph">
              <wp:posOffset>-299085</wp:posOffset>
            </wp:positionV>
            <wp:extent cx="4987925" cy="408940"/>
            <wp:effectExtent l="0" t="0" r="0" b="0"/>
            <wp:wrapNone/>
            <wp:docPr id="16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84.png"/>
                    <pic:cNvPicPr>
                      <a:picLocks noChangeAspect="1"/>
                    </pic:cNvPicPr>
                  </pic:nvPicPr>
                  <pic:blipFill>
                    <a:blip r:embed="rId90" cstate="print"/>
                    <a:stretch>
                      <a:fillRect/>
                    </a:stretch>
                  </pic:blipFill>
                  <pic:spPr>
                    <a:xfrm>
                      <a:off x="0" y="0"/>
                      <a:ext cx="4987931" cy="408974"/>
                    </a:xfrm>
                    <a:prstGeom prst="rect">
                      <a:avLst/>
                    </a:prstGeom>
                  </pic:spPr>
                </pic:pic>
              </a:graphicData>
            </a:graphic>
          </wp:anchor>
        </w:drawing>
      </w:r>
      <w:r>
        <w:t xml:space="preserve"> </w:t>
      </w:r>
    </w:p>
    <w:p>
      <w:pPr>
        <w:pStyle w:val="6"/>
        <w:spacing w:before="137"/>
        <w:ind w:left="400"/>
      </w:pPr>
      <w:r>
        <w:t>输入搬家公司名称,搬家公司代码,新增指标 ,点击增加按钮完成新增搬家公司</w:t>
      </w:r>
    </w:p>
    <w:p>
      <w:pPr>
        <w:spacing w:after="0"/>
        <w:sectPr>
          <w:pgSz w:w="11910" w:h="16840"/>
          <w:pgMar w:top="1180" w:right="1280" w:bottom="1220" w:left="1400" w:header="888" w:footer="1033" w:gutter="0"/>
        </w:sectPr>
      </w:pPr>
    </w:p>
    <w:p>
      <w:pPr>
        <w:pStyle w:val="6"/>
        <w:spacing w:before="1"/>
        <w:rPr>
          <w:sz w:val="20"/>
        </w:rPr>
      </w:pPr>
    </w:p>
    <w:p>
      <w:pPr>
        <w:pStyle w:val="6"/>
        <w:spacing w:before="67"/>
        <w:ind w:left="400"/>
      </w:pPr>
      <w:r>
        <w:t xml:space="preserve">功能。 </w:t>
      </w:r>
    </w:p>
    <w:p>
      <w:pPr>
        <w:pStyle w:val="6"/>
        <w:spacing w:before="8"/>
        <w:rPr>
          <w:sz w:val="9"/>
        </w:rPr>
      </w:pPr>
      <w:r>
        <w:drawing>
          <wp:anchor distT="0" distB="0" distL="0" distR="0" simplePos="0" relativeHeight="1024" behindDoc="0" locked="0" layoutInCell="1" allowOverlap="1">
            <wp:simplePos x="0" y="0"/>
            <wp:positionH relativeFrom="page">
              <wp:posOffset>1143000</wp:posOffset>
            </wp:positionH>
            <wp:positionV relativeFrom="paragraph">
              <wp:posOffset>102870</wp:posOffset>
            </wp:positionV>
            <wp:extent cx="5290820" cy="885825"/>
            <wp:effectExtent l="0" t="0" r="0" b="0"/>
            <wp:wrapTopAndBottom/>
            <wp:docPr id="165"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85.png"/>
                    <pic:cNvPicPr>
                      <a:picLocks noChangeAspect="1"/>
                    </pic:cNvPicPr>
                  </pic:nvPicPr>
                  <pic:blipFill>
                    <a:blip r:embed="rId91" cstate="print"/>
                    <a:stretch>
                      <a:fillRect/>
                    </a:stretch>
                  </pic:blipFill>
                  <pic:spPr>
                    <a:xfrm>
                      <a:off x="0" y="0"/>
                      <a:ext cx="5290802" cy="885825"/>
                    </a:xfrm>
                    <a:prstGeom prst="rect">
                      <a:avLst/>
                    </a:prstGeom>
                  </pic:spPr>
                </pic:pic>
              </a:graphicData>
            </a:graphic>
          </wp:anchor>
        </w:drawing>
      </w:r>
    </w:p>
    <w:p>
      <w:pPr>
        <w:pStyle w:val="6"/>
        <w:spacing w:before="134"/>
        <w:ind w:left="400"/>
      </w:pPr>
      <w:r>
        <w:t xml:space="preserve">点击编辑,可根据需要修改列表中的值,点击更新即可完成修改。 </w:t>
      </w:r>
    </w:p>
    <w:p>
      <w:pPr>
        <w:pStyle w:val="6"/>
        <w:spacing w:before="160"/>
        <w:ind w:left="400"/>
      </w:pPr>
      <w:r>
        <w:t xml:space="preserve"> </w:t>
      </w:r>
    </w:p>
    <w:p>
      <w:pPr>
        <w:pStyle w:val="3"/>
        <w:numPr>
          <w:ilvl w:val="0"/>
          <w:numId w:val="7"/>
        </w:numPr>
        <w:tabs>
          <w:tab w:val="left" w:pos="786"/>
        </w:tabs>
        <w:spacing w:before="186" w:after="0" w:line="240" w:lineRule="auto"/>
        <w:ind w:left="786" w:right="0" w:hanging="386"/>
        <w:jc w:val="left"/>
      </w:pPr>
      <w:r>
        <w:t>可办证时间管理</w:t>
      </w:r>
    </w:p>
    <w:p>
      <w:pPr>
        <w:pStyle w:val="6"/>
        <w:spacing w:before="10"/>
        <w:rPr>
          <w:b/>
          <w:sz w:val="14"/>
        </w:rPr>
      </w:pPr>
      <w:r>
        <w:drawing>
          <wp:anchor distT="0" distB="0" distL="0" distR="0" simplePos="0" relativeHeight="1024" behindDoc="0" locked="0" layoutInCell="1" allowOverlap="1">
            <wp:simplePos x="0" y="0"/>
            <wp:positionH relativeFrom="page">
              <wp:posOffset>1143000</wp:posOffset>
            </wp:positionH>
            <wp:positionV relativeFrom="paragraph">
              <wp:posOffset>144780</wp:posOffset>
            </wp:positionV>
            <wp:extent cx="5264150" cy="1033145"/>
            <wp:effectExtent l="0" t="0" r="0" b="0"/>
            <wp:wrapTopAndBottom/>
            <wp:docPr id="167"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86.png"/>
                    <pic:cNvPicPr>
                      <a:picLocks noChangeAspect="1"/>
                    </pic:cNvPicPr>
                  </pic:nvPicPr>
                  <pic:blipFill>
                    <a:blip r:embed="rId92" cstate="print"/>
                    <a:stretch>
                      <a:fillRect/>
                    </a:stretch>
                  </pic:blipFill>
                  <pic:spPr>
                    <a:xfrm>
                      <a:off x="0" y="0"/>
                      <a:ext cx="5263982" cy="1033272"/>
                    </a:xfrm>
                    <a:prstGeom prst="rect">
                      <a:avLst/>
                    </a:prstGeom>
                  </pic:spPr>
                </pic:pic>
              </a:graphicData>
            </a:graphic>
          </wp:anchor>
        </w:drawing>
      </w:r>
    </w:p>
    <w:p>
      <w:pPr>
        <w:pStyle w:val="10"/>
        <w:numPr>
          <w:ilvl w:val="0"/>
          <w:numId w:val="13"/>
        </w:numPr>
        <w:tabs>
          <w:tab w:val="left" w:pos="642"/>
        </w:tabs>
        <w:spacing w:before="176" w:after="0" w:line="240" w:lineRule="auto"/>
        <w:ind w:left="641" w:right="0" w:hanging="242"/>
        <w:jc w:val="left"/>
        <w:rPr>
          <w:sz w:val="24"/>
        </w:rPr>
      </w:pPr>
      <w:r>
        <w:rPr>
          <w:sz w:val="24"/>
        </w:rPr>
        <w:t xml:space="preserve">点击编辑,可根据需要修改列表中的值,点击更新即可完成修改。 </w:t>
      </w:r>
    </w:p>
    <w:p>
      <w:pPr>
        <w:pStyle w:val="10"/>
        <w:numPr>
          <w:ilvl w:val="0"/>
          <w:numId w:val="13"/>
        </w:numPr>
        <w:tabs>
          <w:tab w:val="left" w:pos="642"/>
        </w:tabs>
        <w:spacing w:before="161" w:after="0" w:line="240" w:lineRule="auto"/>
        <w:ind w:left="641" w:right="0" w:hanging="242"/>
        <w:jc w:val="left"/>
        <w:rPr>
          <w:sz w:val="24"/>
        </w:rPr>
      </w:pPr>
      <w:r>
        <w:rPr>
          <w:sz w:val="24"/>
        </w:rPr>
        <w:t xml:space="preserve">运输物品设置: </w:t>
      </w:r>
    </w:p>
    <w:p>
      <w:pPr>
        <w:pStyle w:val="6"/>
        <w:spacing w:before="160"/>
        <w:ind w:left="400"/>
      </w:pPr>
      <w:r>
        <w:drawing>
          <wp:anchor distT="0" distB="0" distL="0" distR="0" simplePos="0" relativeHeight="1024" behindDoc="0" locked="0" layoutInCell="1" allowOverlap="1">
            <wp:simplePos x="0" y="0"/>
            <wp:positionH relativeFrom="page">
              <wp:posOffset>1143000</wp:posOffset>
            </wp:positionH>
            <wp:positionV relativeFrom="paragraph">
              <wp:posOffset>346075</wp:posOffset>
            </wp:positionV>
            <wp:extent cx="5241925" cy="2955290"/>
            <wp:effectExtent l="0" t="0" r="0" b="0"/>
            <wp:wrapTopAndBottom/>
            <wp:docPr id="169"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87.png"/>
                    <pic:cNvPicPr>
                      <a:picLocks noChangeAspect="1"/>
                    </pic:cNvPicPr>
                  </pic:nvPicPr>
                  <pic:blipFill>
                    <a:blip r:embed="rId93" cstate="print"/>
                    <a:stretch>
                      <a:fillRect/>
                    </a:stretch>
                  </pic:blipFill>
                  <pic:spPr>
                    <a:xfrm>
                      <a:off x="0" y="0"/>
                      <a:ext cx="5242200" cy="2955131"/>
                    </a:xfrm>
                    <a:prstGeom prst="rect">
                      <a:avLst/>
                    </a:prstGeom>
                  </pic:spPr>
                </pic:pic>
              </a:graphicData>
            </a:graphic>
          </wp:anchor>
        </w:drawing>
      </w:r>
      <w:r>
        <w:t xml:space="preserve">选择相应通行证,点击运输物品,点击运输货物管理 </w:t>
      </w:r>
    </w:p>
    <w:p>
      <w:pPr>
        <w:pStyle w:val="6"/>
        <w:spacing w:before="81"/>
        <w:ind w:left="400"/>
      </w:pPr>
      <w:r>
        <w:t xml:space="preserve">输入货物名称,点击增加,即成功新增货物。 </w:t>
      </w:r>
    </w:p>
    <w:p>
      <w:pPr>
        <w:pStyle w:val="6"/>
        <w:spacing w:before="160" w:line="364" w:lineRule="auto"/>
        <w:ind w:left="400" w:right="1382"/>
      </w:pPr>
      <w:r>
        <w:t xml:space="preserve">修改:点击编辑,可根据需要修改列表中的值,点击更新即可完成修改。新增完成之后关闭该页面 </w:t>
      </w:r>
    </w:p>
    <w:p>
      <w:pPr>
        <w:spacing w:after="0" w:line="364" w:lineRule="auto"/>
        <w:sectPr>
          <w:pgSz w:w="11910" w:h="16840"/>
          <w:pgMar w:top="1180" w:right="1280" w:bottom="1220" w:left="1400" w:header="888" w:footer="1033" w:gutter="0"/>
        </w:sectPr>
      </w:pPr>
    </w:p>
    <w:p>
      <w:pPr>
        <w:pStyle w:val="6"/>
        <w:spacing w:before="10"/>
        <w:rPr>
          <w:sz w:val="26"/>
        </w:rPr>
      </w:pPr>
    </w:p>
    <w:p>
      <w:pPr>
        <w:pStyle w:val="6"/>
        <w:ind w:left="400"/>
        <w:rPr>
          <w:sz w:val="20"/>
        </w:rPr>
      </w:pPr>
      <w:r>
        <w:rPr>
          <w:sz w:val="20"/>
        </w:rPr>
        <w:drawing>
          <wp:inline distT="0" distB="0" distL="0" distR="0">
            <wp:extent cx="5281295" cy="864870"/>
            <wp:effectExtent l="0" t="0" r="0" b="0"/>
            <wp:docPr id="171"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88.png"/>
                    <pic:cNvPicPr>
                      <a:picLocks noChangeAspect="1"/>
                    </pic:cNvPicPr>
                  </pic:nvPicPr>
                  <pic:blipFill>
                    <a:blip r:embed="rId94" cstate="print"/>
                    <a:stretch>
                      <a:fillRect/>
                    </a:stretch>
                  </pic:blipFill>
                  <pic:spPr>
                    <a:xfrm>
                      <a:off x="0" y="0"/>
                      <a:ext cx="5281673" cy="865441"/>
                    </a:xfrm>
                    <a:prstGeom prst="rect">
                      <a:avLst/>
                    </a:prstGeom>
                  </pic:spPr>
                </pic:pic>
              </a:graphicData>
            </a:graphic>
          </wp:inline>
        </w:drawing>
      </w:r>
    </w:p>
    <w:p>
      <w:pPr>
        <w:pStyle w:val="6"/>
        <w:spacing w:before="9"/>
        <w:rPr>
          <w:sz w:val="8"/>
        </w:rPr>
      </w:pPr>
    </w:p>
    <w:p>
      <w:pPr>
        <w:pStyle w:val="6"/>
        <w:spacing w:before="66"/>
        <w:ind w:left="400"/>
      </w:pPr>
      <w:r>
        <w:t xml:space="preserve">将会看到新增货物,点击提交,完成新增运输货物功能。 </w:t>
      </w:r>
    </w:p>
    <w:p>
      <w:pPr>
        <w:pStyle w:val="6"/>
        <w:spacing w:before="161"/>
        <w:ind w:left="400"/>
      </w:pPr>
      <w:r>
        <w:t xml:space="preserve"> </w:t>
      </w:r>
    </w:p>
    <w:p>
      <w:pPr>
        <w:pStyle w:val="3"/>
        <w:numPr>
          <w:ilvl w:val="0"/>
          <w:numId w:val="7"/>
        </w:numPr>
        <w:tabs>
          <w:tab w:val="left" w:pos="803"/>
        </w:tabs>
        <w:spacing w:before="186" w:after="0" w:line="240" w:lineRule="auto"/>
        <w:ind w:left="802" w:right="0" w:hanging="403"/>
        <w:jc w:val="left"/>
      </w:pPr>
      <w:r>
        <w:drawing>
          <wp:anchor distT="0" distB="0" distL="0" distR="0" simplePos="0" relativeHeight="1024" behindDoc="0" locked="0" layoutInCell="1" allowOverlap="1">
            <wp:simplePos x="0" y="0"/>
            <wp:positionH relativeFrom="page">
              <wp:posOffset>1143000</wp:posOffset>
            </wp:positionH>
            <wp:positionV relativeFrom="paragraph">
              <wp:posOffset>457835</wp:posOffset>
            </wp:positionV>
            <wp:extent cx="5323205" cy="2575560"/>
            <wp:effectExtent l="0" t="0" r="0" b="0"/>
            <wp:wrapTopAndBottom/>
            <wp:docPr id="173"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89.png"/>
                    <pic:cNvPicPr>
                      <a:picLocks noChangeAspect="1"/>
                    </pic:cNvPicPr>
                  </pic:nvPicPr>
                  <pic:blipFill>
                    <a:blip r:embed="rId95" cstate="print"/>
                    <a:stretch>
                      <a:fillRect/>
                    </a:stretch>
                  </pic:blipFill>
                  <pic:spPr>
                    <a:xfrm>
                      <a:off x="0" y="0"/>
                      <a:ext cx="5322909" cy="2575560"/>
                    </a:xfrm>
                    <a:prstGeom prst="rect">
                      <a:avLst/>
                    </a:prstGeom>
                  </pic:spPr>
                </pic:pic>
              </a:graphicData>
            </a:graphic>
          </wp:anchor>
        </w:drawing>
      </w:r>
      <w:r>
        <w:t>总队</w:t>
      </w:r>
      <w:r>
        <w:rPr>
          <w:rFonts w:ascii="Times New Roman" w:eastAsia="Times New Roman"/>
        </w:rPr>
        <w:t>/</w:t>
      </w:r>
      <w:r>
        <w:t>市局通行证录入</w:t>
      </w:r>
    </w:p>
    <w:p>
      <w:pPr>
        <w:pStyle w:val="6"/>
        <w:spacing w:before="35"/>
        <w:ind w:left="400"/>
      </w:pPr>
      <w:r>
        <w:t xml:space="preserve">图中各选项输入相应数据,点击提交,即新增成功。 </w:t>
      </w:r>
    </w:p>
    <w:p>
      <w:pPr>
        <w:pStyle w:val="6"/>
        <w:spacing w:before="160"/>
        <w:ind w:left="400"/>
      </w:pPr>
      <w:r>
        <w:t xml:space="preserve">根据车牌号码进行查询可查询已存在的总队/市局通行证车辆。 </w:t>
      </w:r>
    </w:p>
    <w:p>
      <w:pPr>
        <w:pStyle w:val="6"/>
        <w:spacing w:before="161"/>
        <w:ind w:left="400"/>
      </w:pPr>
      <w:r>
        <w:t xml:space="preserve"> </w:t>
      </w:r>
    </w:p>
    <w:p>
      <w:pPr>
        <w:pStyle w:val="3"/>
        <w:numPr>
          <w:ilvl w:val="0"/>
          <w:numId w:val="7"/>
        </w:numPr>
        <w:tabs>
          <w:tab w:val="left" w:pos="803"/>
        </w:tabs>
        <w:spacing w:before="186" w:after="0" w:line="240" w:lineRule="auto"/>
        <w:ind w:left="802" w:right="0" w:hanging="403"/>
        <w:jc w:val="left"/>
      </w:pPr>
      <w:r>
        <w:t>黑名单录入</w:t>
      </w:r>
    </w:p>
    <w:p>
      <w:pPr>
        <w:pStyle w:val="6"/>
        <w:spacing w:before="5"/>
        <w:rPr>
          <w:b/>
          <w:sz w:val="13"/>
        </w:rPr>
      </w:pPr>
      <w:r>
        <w:drawing>
          <wp:anchor distT="0" distB="0" distL="0" distR="0" simplePos="0" relativeHeight="1024" behindDoc="0" locked="0" layoutInCell="1" allowOverlap="1">
            <wp:simplePos x="0" y="0"/>
            <wp:positionH relativeFrom="page">
              <wp:posOffset>1143000</wp:posOffset>
            </wp:positionH>
            <wp:positionV relativeFrom="paragraph">
              <wp:posOffset>133985</wp:posOffset>
            </wp:positionV>
            <wp:extent cx="5241925" cy="1847850"/>
            <wp:effectExtent l="0" t="0" r="0" b="0"/>
            <wp:wrapTopAndBottom/>
            <wp:docPr id="175"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90.png"/>
                    <pic:cNvPicPr>
                      <a:picLocks noChangeAspect="1"/>
                    </pic:cNvPicPr>
                  </pic:nvPicPr>
                  <pic:blipFill>
                    <a:blip r:embed="rId96" cstate="print"/>
                    <a:stretch>
                      <a:fillRect/>
                    </a:stretch>
                  </pic:blipFill>
                  <pic:spPr>
                    <a:xfrm>
                      <a:off x="0" y="0"/>
                      <a:ext cx="5242028" cy="1847850"/>
                    </a:xfrm>
                    <a:prstGeom prst="rect">
                      <a:avLst/>
                    </a:prstGeom>
                  </pic:spPr>
                </pic:pic>
              </a:graphicData>
            </a:graphic>
          </wp:anchor>
        </w:drawing>
      </w:r>
    </w:p>
    <w:p>
      <w:pPr>
        <w:pStyle w:val="6"/>
        <w:spacing w:before="158" w:line="364" w:lineRule="auto"/>
        <w:ind w:left="400" w:right="3183"/>
      </w:pPr>
      <w:r>
        <w:t xml:space="preserve">图中各选项输入相应数据,点击提交,即新增成功。  根据车牌号码进行查询可查询已存在的黑名单车辆。 </w:t>
      </w:r>
    </w:p>
    <w:p>
      <w:pPr>
        <w:pStyle w:val="6"/>
        <w:spacing w:before="2"/>
        <w:ind w:left="400"/>
      </w:pPr>
      <w:r>
        <w:t xml:space="preserve"> </w:t>
      </w:r>
    </w:p>
    <w:p>
      <w:pPr>
        <w:spacing w:after="0"/>
        <w:sectPr>
          <w:pgSz w:w="11910" w:h="16840"/>
          <w:pgMar w:top="1180" w:right="1280" w:bottom="1220" w:left="1400" w:header="888" w:footer="1033" w:gutter="0"/>
        </w:sectPr>
      </w:pPr>
    </w:p>
    <w:p>
      <w:pPr>
        <w:pStyle w:val="6"/>
        <w:spacing w:before="3"/>
        <w:rPr>
          <w:sz w:val="22"/>
        </w:rPr>
      </w:pPr>
    </w:p>
    <w:p>
      <w:pPr>
        <w:pStyle w:val="3"/>
        <w:numPr>
          <w:ilvl w:val="0"/>
          <w:numId w:val="7"/>
        </w:numPr>
        <w:tabs>
          <w:tab w:val="left" w:pos="803"/>
        </w:tabs>
        <w:spacing w:before="65" w:after="0" w:line="240" w:lineRule="auto"/>
        <w:ind w:left="802" w:right="0" w:hanging="403"/>
        <w:jc w:val="left"/>
      </w:pPr>
      <w:r>
        <w:t>用户管理</w:t>
      </w:r>
    </w:p>
    <w:p>
      <w:pPr>
        <w:pStyle w:val="6"/>
        <w:spacing w:before="188"/>
        <w:ind w:left="400"/>
      </w:pPr>
      <w:r>
        <w:drawing>
          <wp:anchor distT="0" distB="0" distL="0" distR="0" simplePos="0" relativeHeight="1024" behindDoc="0" locked="0" layoutInCell="1" allowOverlap="1">
            <wp:simplePos x="0" y="0"/>
            <wp:positionH relativeFrom="page">
              <wp:posOffset>1143000</wp:posOffset>
            </wp:positionH>
            <wp:positionV relativeFrom="paragraph">
              <wp:posOffset>391160</wp:posOffset>
            </wp:positionV>
            <wp:extent cx="4264025" cy="2670810"/>
            <wp:effectExtent l="0" t="0" r="0" b="0"/>
            <wp:wrapTopAndBottom/>
            <wp:docPr id="177"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91.png"/>
                    <pic:cNvPicPr>
                      <a:picLocks noChangeAspect="1"/>
                    </pic:cNvPicPr>
                  </pic:nvPicPr>
                  <pic:blipFill>
                    <a:blip r:embed="rId97" cstate="print"/>
                    <a:stretch>
                      <a:fillRect/>
                    </a:stretch>
                  </pic:blipFill>
                  <pic:spPr>
                    <a:xfrm>
                      <a:off x="0" y="0"/>
                      <a:ext cx="4264069" cy="2670524"/>
                    </a:xfrm>
                    <a:prstGeom prst="rect">
                      <a:avLst/>
                    </a:prstGeom>
                  </pic:spPr>
                </pic:pic>
              </a:graphicData>
            </a:graphic>
          </wp:anchor>
        </w:drawing>
      </w:r>
      <w:r>
        <w:t xml:space="preserve">1)个人资料修改 </w:t>
      </w:r>
    </w:p>
    <w:p>
      <w:pPr>
        <w:pStyle w:val="6"/>
        <w:spacing w:before="173" w:line="364" w:lineRule="auto"/>
        <w:ind w:left="400" w:right="2343"/>
      </w:pPr>
      <w:r>
        <w:t xml:space="preserve">需要修改的选项,更改内容,点击确认,即完成修改个人资料。3)角色编辑 </w:t>
      </w: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8"/>
        <w:rPr>
          <w:sz w:val="27"/>
        </w:rPr>
      </w:pPr>
    </w:p>
    <w:p>
      <w:pPr>
        <w:pStyle w:val="6"/>
        <w:spacing w:before="1" w:line="364" w:lineRule="auto"/>
        <w:ind w:left="400" w:right="1022"/>
      </w:pPr>
      <w:r>
        <w:drawing>
          <wp:anchor distT="0" distB="0" distL="0" distR="0" simplePos="0" relativeHeight="250613760" behindDoc="1" locked="0" layoutInCell="1" allowOverlap="1">
            <wp:simplePos x="0" y="0"/>
            <wp:positionH relativeFrom="page">
              <wp:posOffset>1143000</wp:posOffset>
            </wp:positionH>
            <wp:positionV relativeFrom="paragraph">
              <wp:posOffset>-2009140</wp:posOffset>
            </wp:positionV>
            <wp:extent cx="5228590" cy="1934210"/>
            <wp:effectExtent l="0" t="0" r="0" b="0"/>
            <wp:wrapNone/>
            <wp:docPr id="179"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92.png"/>
                    <pic:cNvPicPr>
                      <a:picLocks noChangeAspect="1"/>
                    </pic:cNvPicPr>
                  </pic:nvPicPr>
                  <pic:blipFill>
                    <a:blip r:embed="rId98" cstate="print"/>
                    <a:stretch>
                      <a:fillRect/>
                    </a:stretch>
                  </pic:blipFill>
                  <pic:spPr>
                    <a:xfrm>
                      <a:off x="0" y="0"/>
                      <a:ext cx="5228590" cy="1934210"/>
                    </a:xfrm>
                    <a:prstGeom prst="rect">
                      <a:avLst/>
                    </a:prstGeom>
                  </pic:spPr>
                </pic:pic>
              </a:graphicData>
            </a:graphic>
          </wp:anchor>
        </w:drawing>
      </w:r>
      <w:r>
        <w:t xml:space="preserve">输入角色代码,输入角色名称,设置角色权限,点击提交,即完成新增角色。点击删除,即删除该角色。 </w:t>
      </w:r>
    </w:p>
    <w:p>
      <w:pPr>
        <w:pStyle w:val="6"/>
        <w:spacing w:before="1" w:line="364" w:lineRule="auto"/>
        <w:ind w:left="400" w:right="516"/>
      </w:pPr>
      <w:r>
        <w:t xml:space="preserve">点击选择,该角色相应数据会显示在上方的内容框,修改相应的内容,点击提交, 即完成修改操作。 </w:t>
      </w:r>
    </w:p>
    <w:p>
      <w:pPr>
        <w:pStyle w:val="6"/>
        <w:spacing w:before="1"/>
        <w:ind w:left="400"/>
      </w:pPr>
      <w:r>
        <w:t xml:space="preserve">4)用户管理 </w:t>
      </w:r>
    </w:p>
    <w:p>
      <w:pPr>
        <w:pStyle w:val="6"/>
        <w:spacing w:before="168"/>
        <w:ind w:left="400"/>
      </w:pPr>
      <w:r>
        <w:drawing>
          <wp:inline distT="0" distB="0" distL="0" distR="0">
            <wp:extent cx="5268595" cy="1271905"/>
            <wp:effectExtent l="0" t="0" r="0" b="0"/>
            <wp:docPr id="181"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93.png"/>
                    <pic:cNvPicPr>
                      <a:picLocks noChangeAspect="1"/>
                    </pic:cNvPicPr>
                  </pic:nvPicPr>
                  <pic:blipFill>
                    <a:blip r:embed="rId99" cstate="print"/>
                    <a:stretch>
                      <a:fillRect/>
                    </a:stretch>
                  </pic:blipFill>
                  <pic:spPr>
                    <a:xfrm>
                      <a:off x="0" y="0"/>
                      <a:ext cx="5268595" cy="1272539"/>
                    </a:xfrm>
                    <a:prstGeom prst="rect">
                      <a:avLst/>
                    </a:prstGeom>
                  </pic:spPr>
                </pic:pic>
              </a:graphicData>
            </a:graphic>
          </wp:inline>
        </w:drawing>
      </w:r>
      <w:r>
        <w:t xml:space="preserve"> </w:t>
      </w:r>
    </w:p>
    <w:p>
      <w:pPr>
        <w:spacing w:after="0"/>
        <w:sectPr>
          <w:pgSz w:w="11910" w:h="16840"/>
          <w:pgMar w:top="1180" w:right="1280" w:bottom="1220" w:left="1400" w:header="888" w:footer="1033" w:gutter="0"/>
        </w:sectPr>
      </w:pPr>
    </w:p>
    <w:p>
      <w:pPr>
        <w:pStyle w:val="6"/>
        <w:spacing w:before="1"/>
        <w:rPr>
          <w:sz w:val="20"/>
        </w:rPr>
      </w:pPr>
    </w:p>
    <w:p>
      <w:pPr>
        <w:pStyle w:val="6"/>
        <w:spacing w:before="67"/>
        <w:ind w:left="400"/>
      </w:pPr>
      <w:r>
        <w:t xml:space="preserve">图中各选项输入相应数据,点击提交,即新增成功。 </w:t>
      </w:r>
    </w:p>
    <w:p>
      <w:pPr>
        <w:pStyle w:val="6"/>
        <w:spacing w:before="160"/>
        <w:ind w:left="400"/>
      </w:pPr>
      <w:r>
        <w:t xml:space="preserve"> </w:t>
      </w:r>
    </w:p>
    <w:p>
      <w:pPr>
        <w:pStyle w:val="6"/>
        <w:spacing w:before="9"/>
        <w:rPr>
          <w:sz w:val="11"/>
        </w:rPr>
      </w:pPr>
      <w:r>
        <w:drawing>
          <wp:anchor distT="0" distB="0" distL="0" distR="0" simplePos="0" relativeHeight="1024" behindDoc="0" locked="0" layoutInCell="1" allowOverlap="1">
            <wp:simplePos x="0" y="0"/>
            <wp:positionH relativeFrom="page">
              <wp:posOffset>1143000</wp:posOffset>
            </wp:positionH>
            <wp:positionV relativeFrom="paragraph">
              <wp:posOffset>120015</wp:posOffset>
            </wp:positionV>
            <wp:extent cx="5288915" cy="1054100"/>
            <wp:effectExtent l="0" t="0" r="0" b="0"/>
            <wp:wrapTopAndBottom/>
            <wp:docPr id="183"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94.png"/>
                    <pic:cNvPicPr>
                      <a:picLocks noChangeAspect="1"/>
                    </pic:cNvPicPr>
                  </pic:nvPicPr>
                  <pic:blipFill>
                    <a:blip r:embed="rId100" cstate="print"/>
                    <a:stretch>
                      <a:fillRect/>
                    </a:stretch>
                  </pic:blipFill>
                  <pic:spPr>
                    <a:xfrm>
                      <a:off x="0" y="0"/>
                      <a:ext cx="5289141" cy="1054131"/>
                    </a:xfrm>
                    <a:prstGeom prst="rect">
                      <a:avLst/>
                    </a:prstGeom>
                  </pic:spPr>
                </pic:pic>
              </a:graphicData>
            </a:graphic>
          </wp:anchor>
        </w:drawing>
      </w:r>
    </w:p>
    <w:p>
      <w:pPr>
        <w:pStyle w:val="6"/>
        <w:spacing w:before="155"/>
        <w:ind w:left="400"/>
      </w:pPr>
      <w:r>
        <w:t xml:space="preserve">点击编辑,可根据需要修改列表中的值,点击更新即可完成修改。 </w:t>
      </w:r>
    </w:p>
    <w:p>
      <w:pPr>
        <w:pStyle w:val="6"/>
      </w:pPr>
    </w:p>
    <w:p>
      <w:pPr>
        <w:pStyle w:val="6"/>
        <w:spacing w:before="1"/>
        <w:rPr>
          <w:sz w:val="21"/>
        </w:rPr>
      </w:pPr>
    </w:p>
    <w:p>
      <w:pPr>
        <w:pStyle w:val="2"/>
        <w:ind w:left="820"/>
      </w:pPr>
      <w:r>
        <w:t>七、闯禁违法录入和审核系统界面说明</w:t>
      </w:r>
    </w:p>
    <w:p>
      <w:pPr>
        <w:pStyle w:val="6"/>
        <w:spacing w:before="111"/>
        <w:ind w:left="400"/>
      </w:pPr>
      <w:r>
        <w:t xml:space="preserve">1、登录界面如下： </w:t>
      </w:r>
    </w:p>
    <w:p>
      <w:pPr>
        <w:pStyle w:val="6"/>
        <w:spacing w:before="8"/>
        <w:rPr>
          <w:sz w:val="11"/>
        </w:rPr>
      </w:pPr>
      <w:r>
        <w:drawing>
          <wp:anchor distT="0" distB="0" distL="0" distR="0" simplePos="0" relativeHeight="1024" behindDoc="0" locked="0" layoutInCell="1" allowOverlap="1">
            <wp:simplePos x="0" y="0"/>
            <wp:positionH relativeFrom="page">
              <wp:posOffset>1143000</wp:posOffset>
            </wp:positionH>
            <wp:positionV relativeFrom="paragraph">
              <wp:posOffset>119380</wp:posOffset>
            </wp:positionV>
            <wp:extent cx="2443480" cy="3044190"/>
            <wp:effectExtent l="0" t="0" r="0" b="0"/>
            <wp:wrapTopAndBottom/>
            <wp:docPr id="185"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95.jpeg"/>
                    <pic:cNvPicPr>
                      <a:picLocks noChangeAspect="1"/>
                    </pic:cNvPicPr>
                  </pic:nvPicPr>
                  <pic:blipFill>
                    <a:blip r:embed="rId101" cstate="print"/>
                    <a:stretch>
                      <a:fillRect/>
                    </a:stretch>
                  </pic:blipFill>
                  <pic:spPr>
                    <a:xfrm>
                      <a:off x="0" y="0"/>
                      <a:ext cx="2443185" cy="3044094"/>
                    </a:xfrm>
                    <a:prstGeom prst="rect">
                      <a:avLst/>
                    </a:prstGeom>
                  </pic:spPr>
                </pic:pic>
              </a:graphicData>
            </a:graphic>
          </wp:anchor>
        </w:drawing>
      </w:r>
    </w:p>
    <w:p>
      <w:pPr>
        <w:pStyle w:val="6"/>
        <w:rPr>
          <w:sz w:val="20"/>
        </w:rPr>
      </w:pPr>
    </w:p>
    <w:p>
      <w:pPr>
        <w:pStyle w:val="6"/>
        <w:spacing w:before="6"/>
        <w:rPr>
          <w:sz w:val="22"/>
        </w:rPr>
      </w:pPr>
    </w:p>
    <w:p>
      <w:pPr>
        <w:pStyle w:val="6"/>
        <w:spacing w:before="66"/>
        <w:ind w:left="400"/>
      </w:pPr>
      <w:r>
        <w:t xml:space="preserve">2、第一次使用时，先点击“设置”按钮进行违法图像等参数的设置。 </w:t>
      </w:r>
    </w:p>
    <w:p>
      <w:pPr>
        <w:spacing w:after="0"/>
        <w:sectPr>
          <w:pgSz w:w="11910" w:h="16840"/>
          <w:pgMar w:top="1180" w:right="1280" w:bottom="1220" w:left="1400" w:header="888" w:footer="1033" w:gutter="0"/>
        </w:sectPr>
      </w:pPr>
    </w:p>
    <w:p>
      <w:pPr>
        <w:pStyle w:val="6"/>
        <w:spacing w:before="7" w:after="1"/>
        <w:rPr>
          <w:sz w:val="29"/>
        </w:rPr>
      </w:pPr>
    </w:p>
    <w:p>
      <w:pPr>
        <w:pStyle w:val="6"/>
        <w:ind w:left="400"/>
        <w:rPr>
          <w:sz w:val="20"/>
        </w:rPr>
      </w:pPr>
      <w:r>
        <w:rPr>
          <w:sz w:val="20"/>
        </w:rPr>
        <w:drawing>
          <wp:inline distT="0" distB="0" distL="0" distR="0">
            <wp:extent cx="4839335" cy="3590925"/>
            <wp:effectExtent l="0" t="0" r="0" b="0"/>
            <wp:docPr id="187"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96.png"/>
                    <pic:cNvPicPr>
                      <a:picLocks noChangeAspect="1"/>
                    </pic:cNvPicPr>
                  </pic:nvPicPr>
                  <pic:blipFill>
                    <a:blip r:embed="rId102" cstate="print"/>
                    <a:stretch>
                      <a:fillRect/>
                    </a:stretch>
                  </pic:blipFill>
                  <pic:spPr>
                    <a:xfrm>
                      <a:off x="0" y="0"/>
                      <a:ext cx="4839555" cy="3590925"/>
                    </a:xfrm>
                    <a:prstGeom prst="rect">
                      <a:avLst/>
                    </a:prstGeom>
                  </pic:spPr>
                </pic:pic>
              </a:graphicData>
            </a:graphic>
          </wp:inline>
        </w:drawing>
      </w:r>
    </w:p>
    <w:p>
      <w:pPr>
        <w:pStyle w:val="6"/>
        <w:rPr>
          <w:sz w:val="20"/>
        </w:rPr>
      </w:pPr>
    </w:p>
    <w:p>
      <w:pPr>
        <w:pStyle w:val="6"/>
        <w:rPr>
          <w:sz w:val="20"/>
        </w:rPr>
      </w:pPr>
    </w:p>
    <w:p>
      <w:pPr>
        <w:pStyle w:val="6"/>
        <w:rPr>
          <w:sz w:val="20"/>
        </w:rPr>
      </w:pPr>
    </w:p>
    <w:p>
      <w:pPr>
        <w:pStyle w:val="6"/>
        <w:spacing w:before="4"/>
      </w:pPr>
    </w:p>
    <w:p>
      <w:pPr>
        <w:pStyle w:val="6"/>
        <w:spacing w:before="74" w:line="364" w:lineRule="auto"/>
        <w:ind w:left="760" w:right="519" w:hanging="360"/>
      </w:pPr>
      <w:r>
        <w:rPr>
          <w:rFonts w:ascii="Times New Roman" w:eastAsia="Times New Roman"/>
        </w:rPr>
        <w:t>3</w:t>
      </w:r>
      <w:r>
        <w:rPr>
          <w:spacing w:val="-8"/>
        </w:rPr>
        <w:t>、输入用户名及密码后，选择使用功能并点击确定按钮登录系统 。登陆系统后</w:t>
      </w:r>
      <w:r>
        <w:t>界面如下：</w:t>
      </w:r>
    </w:p>
    <w:p>
      <w:pPr>
        <w:pStyle w:val="6"/>
        <w:spacing w:before="2"/>
        <w:ind w:left="400"/>
      </w:pPr>
      <w:r>
        <w:drawing>
          <wp:anchor distT="0" distB="0" distL="0" distR="0" simplePos="0" relativeHeight="1024" behindDoc="0" locked="0" layoutInCell="1" allowOverlap="1">
            <wp:simplePos x="0" y="0"/>
            <wp:positionH relativeFrom="page">
              <wp:posOffset>1143000</wp:posOffset>
            </wp:positionH>
            <wp:positionV relativeFrom="paragraph">
              <wp:posOffset>260350</wp:posOffset>
            </wp:positionV>
            <wp:extent cx="5273675" cy="2953385"/>
            <wp:effectExtent l="0" t="0" r="0" b="0"/>
            <wp:wrapTopAndBottom/>
            <wp:docPr id="189" name="image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97.jpeg"/>
                    <pic:cNvPicPr>
                      <a:picLocks noChangeAspect="1"/>
                    </pic:cNvPicPr>
                  </pic:nvPicPr>
                  <pic:blipFill>
                    <a:blip r:embed="rId103" cstate="print"/>
                    <a:stretch>
                      <a:fillRect/>
                    </a:stretch>
                  </pic:blipFill>
                  <pic:spPr>
                    <a:xfrm>
                      <a:off x="0" y="0"/>
                      <a:ext cx="5273521" cy="2953512"/>
                    </a:xfrm>
                    <a:prstGeom prst="rect">
                      <a:avLst/>
                    </a:prstGeom>
                  </pic:spPr>
                </pic:pic>
              </a:graphicData>
            </a:graphic>
          </wp:anchor>
        </w:drawing>
      </w:r>
      <w:r>
        <w:t xml:space="preserve"> </w:t>
      </w:r>
    </w:p>
    <w:p>
      <w:pPr>
        <w:spacing w:after="0"/>
        <w:sectPr>
          <w:pgSz w:w="11910" w:h="16840"/>
          <w:pgMar w:top="1180" w:right="1280" w:bottom="1220" w:left="1400" w:header="888" w:footer="1033" w:gutter="0"/>
        </w:sectPr>
      </w:pPr>
    </w:p>
    <w:p>
      <w:pPr>
        <w:pStyle w:val="6"/>
        <w:spacing w:before="6"/>
        <w:rPr>
          <w:sz w:val="22"/>
        </w:rPr>
      </w:pPr>
    </w:p>
    <w:p>
      <w:pPr>
        <w:pStyle w:val="6"/>
        <w:ind w:left="400"/>
        <w:rPr>
          <w:sz w:val="20"/>
        </w:rPr>
      </w:pPr>
      <w:r>
        <w:rPr>
          <w:sz w:val="20"/>
        </w:rPr>
        <w:drawing>
          <wp:inline distT="0" distB="0" distL="0" distR="0">
            <wp:extent cx="5527040" cy="3108960"/>
            <wp:effectExtent l="0" t="0" r="0" b="0"/>
            <wp:docPr id="191" name="image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98.jpeg"/>
                    <pic:cNvPicPr>
                      <a:picLocks noChangeAspect="1"/>
                    </pic:cNvPicPr>
                  </pic:nvPicPr>
                  <pic:blipFill>
                    <a:blip r:embed="rId104" cstate="print"/>
                    <a:stretch>
                      <a:fillRect/>
                    </a:stretch>
                  </pic:blipFill>
                  <pic:spPr>
                    <a:xfrm>
                      <a:off x="0" y="0"/>
                      <a:ext cx="5527392" cy="3108960"/>
                    </a:xfrm>
                    <a:prstGeom prst="rect">
                      <a:avLst/>
                    </a:prstGeom>
                  </pic:spPr>
                </pic:pic>
              </a:graphicData>
            </a:graphic>
          </wp:inline>
        </w:drawing>
      </w:r>
    </w:p>
    <w:p>
      <w:pPr>
        <w:pStyle w:val="6"/>
        <w:spacing w:before="132" w:line="364" w:lineRule="auto"/>
        <w:ind w:left="760" w:right="524" w:hanging="360"/>
        <w:jc w:val="both"/>
      </w:pPr>
      <w:r>
        <w:rPr>
          <w:rFonts w:ascii="Times New Roman" w:eastAsia="Times New Roman"/>
        </w:rPr>
        <w:t>4</w:t>
      </w:r>
      <w:r>
        <w:t>、系统上面部分为功能按钮区，中间部分为图片显示和操作控制区，系统下面的左边是系统提示区、中间为违法信息录入区、右侧是禁区通行证过滤模式显示区。</w:t>
      </w:r>
    </w:p>
    <w:p>
      <w:pPr>
        <w:pStyle w:val="6"/>
        <w:spacing w:before="2" w:after="4" w:line="364" w:lineRule="auto"/>
        <w:ind w:left="760" w:right="520" w:hanging="360"/>
        <w:jc w:val="both"/>
      </w:pPr>
      <w:r>
        <w:rPr>
          <w:rFonts w:ascii="Times New Roman" w:hAnsi="Times New Roman" w:eastAsia="Times New Roman"/>
        </w:rPr>
        <w:t>5</w:t>
      </w:r>
      <w:r>
        <w:t>、智能提取和生成的违法直接进行下一步，需手工录入违法时，先检察图片和视频是否有效，并核对系统自动提取违法信息是否正确，确认后点击“录入违法”按钮提交数据，成功后数据统一保存在服务器中。</w:t>
      </w:r>
    </w:p>
    <w:p>
      <w:pPr>
        <w:pStyle w:val="6"/>
        <w:ind w:left="760"/>
        <w:rPr>
          <w:sz w:val="20"/>
        </w:rPr>
      </w:pPr>
      <w:r>
        <w:rPr>
          <w:sz w:val="20"/>
        </w:rPr>
        <w:drawing>
          <wp:inline distT="0" distB="0" distL="0" distR="0">
            <wp:extent cx="5248910" cy="2261235"/>
            <wp:effectExtent l="0" t="0" r="0" b="0"/>
            <wp:docPr id="193" name="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99.jpeg"/>
                    <pic:cNvPicPr>
                      <a:picLocks noChangeAspect="1"/>
                    </pic:cNvPicPr>
                  </pic:nvPicPr>
                  <pic:blipFill>
                    <a:blip r:embed="rId105" cstate="print"/>
                    <a:stretch>
                      <a:fillRect/>
                    </a:stretch>
                  </pic:blipFill>
                  <pic:spPr>
                    <a:xfrm>
                      <a:off x="0" y="0"/>
                      <a:ext cx="5249312" cy="2261806"/>
                    </a:xfrm>
                    <a:prstGeom prst="rect">
                      <a:avLst/>
                    </a:prstGeom>
                  </pic:spPr>
                </pic:pic>
              </a:graphicData>
            </a:graphic>
          </wp:inline>
        </w:drawing>
      </w:r>
    </w:p>
    <w:p>
      <w:pPr>
        <w:pStyle w:val="6"/>
        <w:spacing w:before="181" w:line="364" w:lineRule="auto"/>
        <w:ind w:left="760" w:right="524" w:hanging="360"/>
      </w:pPr>
      <w:r>
        <w:rPr>
          <w:rFonts w:ascii="Times New Roman" w:hAnsi="Times New Roman" w:eastAsia="Times New Roman"/>
        </w:rPr>
        <w:t>6</w:t>
      </w:r>
      <w:r>
        <w:t>、点击“违法审核”进行违法审核操作。对有效和无效的违法进行审核通过或不通过的处理。</w:t>
      </w:r>
    </w:p>
    <w:p>
      <w:pPr>
        <w:spacing w:after="0" w:line="364" w:lineRule="auto"/>
        <w:sectPr>
          <w:pgSz w:w="11910" w:h="16840"/>
          <w:pgMar w:top="1180" w:right="1280" w:bottom="1220" w:left="1400" w:header="888" w:footer="1033" w:gutter="0"/>
        </w:sectPr>
      </w:pPr>
    </w:p>
    <w:p>
      <w:pPr>
        <w:pStyle w:val="6"/>
        <w:spacing w:before="5" w:after="1"/>
        <w:rPr>
          <w:sz w:val="19"/>
        </w:rPr>
      </w:pPr>
    </w:p>
    <w:p>
      <w:pPr>
        <w:pStyle w:val="6"/>
        <w:ind w:left="400"/>
        <w:rPr>
          <w:sz w:val="20"/>
        </w:rPr>
      </w:pPr>
      <w:r>
        <w:rPr>
          <w:sz w:val="20"/>
        </w:rPr>
        <w:drawing>
          <wp:inline distT="0" distB="0" distL="0" distR="0">
            <wp:extent cx="5318760" cy="1391920"/>
            <wp:effectExtent l="0" t="0" r="0" b="0"/>
            <wp:docPr id="195"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100.jpeg"/>
                    <pic:cNvPicPr>
                      <a:picLocks noChangeAspect="1"/>
                    </pic:cNvPicPr>
                  </pic:nvPicPr>
                  <pic:blipFill>
                    <a:blip r:embed="rId106" cstate="print"/>
                    <a:stretch>
                      <a:fillRect/>
                    </a:stretch>
                  </pic:blipFill>
                  <pic:spPr>
                    <a:xfrm>
                      <a:off x="0" y="0"/>
                      <a:ext cx="5319360" cy="1392174"/>
                    </a:xfrm>
                    <a:prstGeom prst="rect">
                      <a:avLst/>
                    </a:prstGeom>
                  </pic:spPr>
                </pic:pic>
              </a:graphicData>
            </a:graphic>
          </wp:inline>
        </w:drawing>
      </w:r>
    </w:p>
    <w:p>
      <w:pPr>
        <w:pStyle w:val="6"/>
        <w:spacing w:before="66" w:line="364" w:lineRule="auto"/>
        <w:ind w:left="760" w:right="521" w:hanging="360"/>
      </w:pPr>
      <w:r>
        <w:drawing>
          <wp:anchor distT="0" distB="0" distL="0" distR="0" simplePos="0" relativeHeight="1024" behindDoc="0" locked="0" layoutInCell="1" allowOverlap="1">
            <wp:simplePos x="0" y="0"/>
            <wp:positionH relativeFrom="page">
              <wp:posOffset>1143000</wp:posOffset>
            </wp:positionH>
            <wp:positionV relativeFrom="paragraph">
              <wp:posOffset>667385</wp:posOffset>
            </wp:positionV>
            <wp:extent cx="5276215" cy="2802890"/>
            <wp:effectExtent l="0" t="0" r="0" b="0"/>
            <wp:wrapTopAndBottom/>
            <wp:docPr id="197"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101.jpeg"/>
                    <pic:cNvPicPr>
                      <a:picLocks noChangeAspect="1"/>
                    </pic:cNvPicPr>
                  </pic:nvPicPr>
                  <pic:blipFill>
                    <a:blip r:embed="rId107" cstate="print"/>
                    <a:stretch>
                      <a:fillRect/>
                    </a:stretch>
                  </pic:blipFill>
                  <pic:spPr>
                    <a:xfrm>
                      <a:off x="0" y="0"/>
                      <a:ext cx="5276520" cy="2802636"/>
                    </a:xfrm>
                    <a:prstGeom prst="rect">
                      <a:avLst/>
                    </a:prstGeom>
                  </pic:spPr>
                </pic:pic>
              </a:graphicData>
            </a:graphic>
          </wp:anchor>
        </w:drawing>
      </w:r>
      <w:r>
        <w:rPr>
          <w:rFonts w:ascii="Times New Roman" w:hAnsi="Times New Roman" w:eastAsia="Times New Roman"/>
        </w:rPr>
        <w:t>7</w:t>
      </w:r>
      <w:r>
        <w:t>、点击“违法查询”进行违法查询和统计操作。输入指定的条件后查询或统计结果。</w:t>
      </w:r>
    </w:p>
    <w:p>
      <w:pPr>
        <w:pStyle w:val="6"/>
        <w:spacing w:before="188"/>
        <w:ind w:left="400"/>
      </w:pPr>
      <w:r>
        <w:rPr>
          <w:rFonts w:ascii="Times New Roman" w:eastAsia="Times New Roman"/>
        </w:rPr>
        <w:t>8</w:t>
      </w:r>
      <w:r>
        <w:t>、其它设置和管理。</w:t>
      </w:r>
    </w:p>
    <w:p>
      <w:pPr>
        <w:spacing w:after="0"/>
        <w:sectPr>
          <w:pgSz w:w="11910" w:h="16840"/>
          <w:pgMar w:top="1180" w:right="1280" w:bottom="1220" w:left="1400" w:header="888" w:footer="1033" w:gutter="0"/>
        </w:sectPr>
      </w:pPr>
    </w:p>
    <w:p>
      <w:pPr>
        <w:pStyle w:val="6"/>
        <w:spacing w:before="11"/>
        <w:rPr>
          <w:sz w:val="27"/>
        </w:rPr>
      </w:pPr>
    </w:p>
    <w:p>
      <w:pPr>
        <w:pStyle w:val="6"/>
        <w:ind w:left="400"/>
        <w:rPr>
          <w:sz w:val="20"/>
        </w:rPr>
      </w:pPr>
      <w:r>
        <w:rPr>
          <w:sz w:val="20"/>
        </w:rPr>
        <w:drawing>
          <wp:inline distT="0" distB="0" distL="0" distR="0">
            <wp:extent cx="4885055" cy="3619500"/>
            <wp:effectExtent l="0" t="0" r="0" b="0"/>
            <wp:docPr id="199"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102.png"/>
                    <pic:cNvPicPr>
                      <a:picLocks noChangeAspect="1"/>
                    </pic:cNvPicPr>
                  </pic:nvPicPr>
                  <pic:blipFill>
                    <a:blip r:embed="rId108" cstate="print"/>
                    <a:stretch>
                      <a:fillRect/>
                    </a:stretch>
                  </pic:blipFill>
                  <pic:spPr>
                    <a:xfrm>
                      <a:off x="0" y="0"/>
                      <a:ext cx="4885689" cy="3619500"/>
                    </a:xfrm>
                    <a:prstGeom prst="rect">
                      <a:avLst/>
                    </a:prstGeom>
                  </pic:spPr>
                </pic:pic>
              </a:graphicData>
            </a:graphic>
          </wp:inline>
        </w:drawing>
      </w:r>
    </w:p>
    <w:p>
      <w:pPr>
        <w:pStyle w:val="6"/>
        <w:rPr>
          <w:sz w:val="13"/>
        </w:rPr>
      </w:pPr>
    </w:p>
    <w:p>
      <w:pPr>
        <w:pStyle w:val="4"/>
      </w:pPr>
      <w:r>
        <w:rPr>
          <w:w w:val="95"/>
        </w:rPr>
        <w:t>道路管理</w:t>
      </w:r>
    </w:p>
    <w:p>
      <w:pPr>
        <w:pStyle w:val="6"/>
        <w:spacing w:before="5"/>
        <w:rPr>
          <w:sz w:val="15"/>
        </w:rPr>
      </w:pPr>
      <w:r>
        <w:drawing>
          <wp:anchor distT="0" distB="0" distL="0" distR="0" simplePos="0" relativeHeight="1024" behindDoc="0" locked="0" layoutInCell="1" allowOverlap="1">
            <wp:simplePos x="0" y="0"/>
            <wp:positionH relativeFrom="page">
              <wp:posOffset>1143000</wp:posOffset>
            </wp:positionH>
            <wp:positionV relativeFrom="paragraph">
              <wp:posOffset>149860</wp:posOffset>
            </wp:positionV>
            <wp:extent cx="5254625" cy="2210435"/>
            <wp:effectExtent l="0" t="0" r="0" b="0"/>
            <wp:wrapTopAndBottom/>
            <wp:docPr id="201"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103.png"/>
                    <pic:cNvPicPr>
                      <a:picLocks noChangeAspect="1"/>
                    </pic:cNvPicPr>
                  </pic:nvPicPr>
                  <pic:blipFill>
                    <a:blip r:embed="rId109" cstate="print"/>
                    <a:stretch>
                      <a:fillRect/>
                    </a:stretch>
                  </pic:blipFill>
                  <pic:spPr>
                    <a:xfrm>
                      <a:off x="0" y="0"/>
                      <a:ext cx="5254594" cy="2210752"/>
                    </a:xfrm>
                    <a:prstGeom prst="rect">
                      <a:avLst/>
                    </a:prstGeom>
                  </pic:spPr>
                </pic:pic>
              </a:graphicData>
            </a:graphic>
          </wp:anchor>
        </w:drawing>
      </w:r>
    </w:p>
    <w:p>
      <w:pPr>
        <w:spacing w:before="212"/>
        <w:ind w:left="400" w:right="0" w:firstLine="0"/>
        <w:jc w:val="left"/>
        <w:rPr>
          <w:sz w:val="32"/>
        </w:rPr>
      </w:pPr>
      <w:r>
        <w:rPr>
          <w:w w:val="95"/>
          <w:sz w:val="32"/>
        </w:rPr>
        <w:t>路段管理</w:t>
      </w:r>
    </w:p>
    <w:p>
      <w:pPr>
        <w:spacing w:after="0"/>
        <w:jc w:val="left"/>
        <w:rPr>
          <w:sz w:val="32"/>
        </w:rPr>
        <w:sectPr>
          <w:pgSz w:w="11910" w:h="16840"/>
          <w:pgMar w:top="1180" w:right="1280" w:bottom="1220" w:left="1400" w:header="888" w:footer="1033" w:gutter="0"/>
        </w:sectPr>
      </w:pPr>
    </w:p>
    <w:p>
      <w:pPr>
        <w:pStyle w:val="6"/>
        <w:spacing w:before="10"/>
        <w:rPr>
          <w:sz w:val="28"/>
        </w:rPr>
      </w:pPr>
    </w:p>
    <w:p>
      <w:pPr>
        <w:pStyle w:val="6"/>
        <w:ind w:left="400"/>
        <w:rPr>
          <w:sz w:val="20"/>
        </w:rPr>
      </w:pPr>
      <w:r>
        <w:rPr>
          <w:sz w:val="20"/>
        </w:rPr>
        <w:drawing>
          <wp:inline distT="0" distB="0" distL="0" distR="0">
            <wp:extent cx="5259705" cy="2409825"/>
            <wp:effectExtent l="0" t="0" r="0" b="0"/>
            <wp:docPr id="203"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104.png"/>
                    <pic:cNvPicPr>
                      <a:picLocks noChangeAspect="1"/>
                    </pic:cNvPicPr>
                  </pic:nvPicPr>
                  <pic:blipFill>
                    <a:blip r:embed="rId110" cstate="print"/>
                    <a:stretch>
                      <a:fillRect/>
                    </a:stretch>
                  </pic:blipFill>
                  <pic:spPr>
                    <a:xfrm>
                      <a:off x="0" y="0"/>
                      <a:ext cx="5260162" cy="2409825"/>
                    </a:xfrm>
                    <a:prstGeom prst="rect">
                      <a:avLst/>
                    </a:prstGeom>
                  </pic:spPr>
                </pic:pic>
              </a:graphicData>
            </a:graphic>
          </wp:inline>
        </w:drawing>
      </w:r>
    </w:p>
    <w:p>
      <w:pPr>
        <w:pStyle w:val="6"/>
        <w:spacing w:before="8"/>
        <w:rPr>
          <w:sz w:val="14"/>
        </w:rPr>
      </w:pPr>
    </w:p>
    <w:p>
      <w:pPr>
        <w:spacing w:before="55"/>
        <w:ind w:left="400" w:right="0" w:firstLine="0"/>
        <w:jc w:val="left"/>
        <w:rPr>
          <w:sz w:val="32"/>
        </w:rPr>
      </w:pPr>
      <w:r>
        <w:rPr>
          <w:sz w:val="32"/>
        </w:rPr>
        <w:t>违法行为管理</w:t>
      </w:r>
    </w:p>
    <w:p>
      <w:pPr>
        <w:pStyle w:val="6"/>
        <w:spacing w:before="5"/>
        <w:rPr>
          <w:sz w:val="8"/>
        </w:rPr>
      </w:pPr>
      <w:r>
        <w:drawing>
          <wp:anchor distT="0" distB="0" distL="0" distR="0" simplePos="0" relativeHeight="1024" behindDoc="0" locked="0" layoutInCell="1" allowOverlap="1">
            <wp:simplePos x="0" y="0"/>
            <wp:positionH relativeFrom="page">
              <wp:posOffset>1143000</wp:posOffset>
            </wp:positionH>
            <wp:positionV relativeFrom="paragraph">
              <wp:posOffset>92710</wp:posOffset>
            </wp:positionV>
            <wp:extent cx="5260975" cy="1927860"/>
            <wp:effectExtent l="0" t="0" r="0" b="0"/>
            <wp:wrapTopAndBottom/>
            <wp:docPr id="205"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105.png"/>
                    <pic:cNvPicPr>
                      <a:picLocks noChangeAspect="1"/>
                    </pic:cNvPicPr>
                  </pic:nvPicPr>
                  <pic:blipFill>
                    <a:blip r:embed="rId111" cstate="print"/>
                    <a:stretch>
                      <a:fillRect/>
                    </a:stretch>
                  </pic:blipFill>
                  <pic:spPr>
                    <a:xfrm>
                      <a:off x="0" y="0"/>
                      <a:ext cx="5261200" cy="1927860"/>
                    </a:xfrm>
                    <a:prstGeom prst="rect">
                      <a:avLst/>
                    </a:prstGeom>
                  </pic:spPr>
                </pic:pic>
              </a:graphicData>
            </a:graphic>
          </wp:anchor>
        </w:drawing>
      </w:r>
    </w:p>
    <w:sectPr>
      <w:pgSz w:w="11910" w:h="16840"/>
      <w:pgMar w:top="1180" w:right="1280" w:bottom="1220" w:left="1400" w:header="888" w:footer="1033"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Arial Unicode MS">
    <w:panose1 w:val="020B0604020202020204"/>
    <w:charset w:val="86"/>
    <w:family w:val="swiss"/>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0" o:spid="_x0000_s2050" o:spt="202" type="#_x0000_t202" style="position:absolute;left:0pt;margin-left:94.5pt;margin-top:779.25pt;height:12.6pt;width:411.65pt;mso-position-horizontal-relative:page;mso-position-vertical-relative:page;z-index:-252771328;mso-width-relative:page;mso-height-relative:page;" filled="f" stroked="f" coordsize="21600,21600">
          <v:path/>
          <v:fill on="f" focussize="0,0"/>
          <v:stroke on="f" joinstyle="miter"/>
          <v:imagedata o:title=""/>
          <o:lock v:ext="edit"/>
          <v:textbox inset="0mm,0mm,0mm,0mm">
            <w:txbxContent>
              <w:p>
                <w:pPr>
                  <w:spacing w:before="0" w:line="251" w:lineRule="exact"/>
                  <w:ind w:right="0"/>
                  <w:jc w:val="left"/>
                  <w:rPr>
                    <w:sz w:val="21"/>
                  </w:rPr>
                </w:pP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49" o:spid="_x0000_s2049" o:spt="202" type="#_x0000_t202" style="position:absolute;left:0pt;margin-left:348.35pt;margin-top:43.4pt;height:14pt;width:158pt;mso-position-horizontal-relative:page;mso-position-vertical-relative:page;z-index:-252772352;mso-width-relative:page;mso-height-relative:page;" filled="f" stroked="f" coordsize="21600,21600">
          <v:path/>
          <v:fill on="f" focussize="0,0"/>
          <v:stroke on="f" joinstyle="miter"/>
          <v:imagedata o:title=""/>
          <o:lock v:ext="edit"/>
          <v:textbox inset="0mm,0mm,0mm,0mm">
            <w:txbxContent>
              <w:p>
                <w:pPr>
                  <w:pStyle w:val="6"/>
                  <w:spacing w:line="280" w:lineRule="exact"/>
                </w:pP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line id="_x0000_s2051" o:spid="_x0000_s2051" o:spt="20" style="position:absolute;left:0pt;margin-left:88.55pt;margin-top:59.5pt;height:0pt;width:418.25pt;mso-position-horizontal-relative:page;mso-position-vertical-relative:page;z-index:-252770304;mso-width-relative:page;mso-height-relative:page;" stroked="t" coordsize="21600,21600">
          <v:path arrowok="t"/>
          <v:fill focussize="0,0"/>
          <v:stroke weight="0.72pt" color="#000000"/>
          <v:imagedata o:title=""/>
          <o:lock v:ext="edit"/>
        </v:line>
      </w:pict>
    </w:r>
    <w:r>
      <w:pict>
        <v:shape id="_x0000_s2052" o:spid="_x0000_s2052" o:spt="202" type="#_x0000_t202" style="position:absolute;left:0pt;margin-left:348.35pt;margin-top:43.4pt;height:14pt;width:158pt;mso-position-horizontal-relative:page;mso-position-vertical-relative:page;z-index:-252769280;mso-width-relative:page;mso-height-relative:page;" filled="f" stroked="f" coordsize="21600,21600">
          <v:path/>
          <v:fill on="f" focussize="0,0"/>
          <v:stroke on="f" joinstyle="miter"/>
          <v:imagedata o:title=""/>
          <o:lock v:ext="edit"/>
          <v:textbox inset="0mm,0mm,0mm,0mm">
            <w:txbxContent>
              <w:p>
                <w:pPr>
                  <w:pStyle w:val="6"/>
                  <w:spacing w:line="280" w:lineRule="exact"/>
                </w:pP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decimal"/>
      <w:lvlText w:val="%1)"/>
      <w:lvlJc w:val="left"/>
      <w:pPr>
        <w:ind w:left="641" w:hanging="241"/>
        <w:jc w:val="left"/>
      </w:pPr>
      <w:rPr>
        <w:rFonts w:hint="default" w:ascii="宋体" w:hAnsi="宋体" w:eastAsia="宋体" w:cs="宋体"/>
        <w:spacing w:val="-1"/>
        <w:w w:val="100"/>
        <w:sz w:val="22"/>
        <w:szCs w:val="22"/>
        <w:lang w:val="zh-CN" w:eastAsia="zh-CN" w:bidi="zh-CN"/>
      </w:rPr>
    </w:lvl>
    <w:lvl w:ilvl="1" w:tentative="0">
      <w:start w:val="0"/>
      <w:numFmt w:val="bullet"/>
      <w:lvlText w:val="•"/>
      <w:lvlJc w:val="left"/>
      <w:pPr>
        <w:ind w:left="1498" w:hanging="241"/>
      </w:pPr>
      <w:rPr>
        <w:rFonts w:hint="default"/>
        <w:lang w:val="zh-CN" w:eastAsia="zh-CN" w:bidi="zh-CN"/>
      </w:rPr>
    </w:lvl>
    <w:lvl w:ilvl="2" w:tentative="0">
      <w:start w:val="0"/>
      <w:numFmt w:val="bullet"/>
      <w:lvlText w:val="•"/>
      <w:lvlJc w:val="left"/>
      <w:pPr>
        <w:ind w:left="2357" w:hanging="241"/>
      </w:pPr>
      <w:rPr>
        <w:rFonts w:hint="default"/>
        <w:lang w:val="zh-CN" w:eastAsia="zh-CN" w:bidi="zh-CN"/>
      </w:rPr>
    </w:lvl>
    <w:lvl w:ilvl="3" w:tentative="0">
      <w:start w:val="0"/>
      <w:numFmt w:val="bullet"/>
      <w:lvlText w:val="•"/>
      <w:lvlJc w:val="left"/>
      <w:pPr>
        <w:ind w:left="3215" w:hanging="241"/>
      </w:pPr>
      <w:rPr>
        <w:rFonts w:hint="default"/>
        <w:lang w:val="zh-CN" w:eastAsia="zh-CN" w:bidi="zh-CN"/>
      </w:rPr>
    </w:lvl>
    <w:lvl w:ilvl="4" w:tentative="0">
      <w:start w:val="0"/>
      <w:numFmt w:val="bullet"/>
      <w:lvlText w:val="•"/>
      <w:lvlJc w:val="left"/>
      <w:pPr>
        <w:ind w:left="4074" w:hanging="241"/>
      </w:pPr>
      <w:rPr>
        <w:rFonts w:hint="default"/>
        <w:lang w:val="zh-CN" w:eastAsia="zh-CN" w:bidi="zh-CN"/>
      </w:rPr>
    </w:lvl>
    <w:lvl w:ilvl="5" w:tentative="0">
      <w:start w:val="0"/>
      <w:numFmt w:val="bullet"/>
      <w:lvlText w:val="•"/>
      <w:lvlJc w:val="left"/>
      <w:pPr>
        <w:ind w:left="4933" w:hanging="241"/>
      </w:pPr>
      <w:rPr>
        <w:rFonts w:hint="default"/>
        <w:lang w:val="zh-CN" w:eastAsia="zh-CN" w:bidi="zh-CN"/>
      </w:rPr>
    </w:lvl>
    <w:lvl w:ilvl="6" w:tentative="0">
      <w:start w:val="0"/>
      <w:numFmt w:val="bullet"/>
      <w:lvlText w:val="•"/>
      <w:lvlJc w:val="left"/>
      <w:pPr>
        <w:ind w:left="5791" w:hanging="241"/>
      </w:pPr>
      <w:rPr>
        <w:rFonts w:hint="default"/>
        <w:lang w:val="zh-CN" w:eastAsia="zh-CN" w:bidi="zh-CN"/>
      </w:rPr>
    </w:lvl>
    <w:lvl w:ilvl="7" w:tentative="0">
      <w:start w:val="0"/>
      <w:numFmt w:val="bullet"/>
      <w:lvlText w:val="•"/>
      <w:lvlJc w:val="left"/>
      <w:pPr>
        <w:ind w:left="6650" w:hanging="241"/>
      </w:pPr>
      <w:rPr>
        <w:rFonts w:hint="default"/>
        <w:lang w:val="zh-CN" w:eastAsia="zh-CN" w:bidi="zh-CN"/>
      </w:rPr>
    </w:lvl>
    <w:lvl w:ilvl="8" w:tentative="0">
      <w:start w:val="0"/>
      <w:numFmt w:val="bullet"/>
      <w:lvlText w:val="•"/>
      <w:lvlJc w:val="left"/>
      <w:pPr>
        <w:ind w:left="7509" w:hanging="241"/>
      </w:pPr>
      <w:rPr>
        <w:rFonts w:hint="default"/>
        <w:lang w:val="zh-CN" w:eastAsia="zh-CN" w:bidi="zh-CN"/>
      </w:rPr>
    </w:lvl>
  </w:abstractNum>
  <w:abstractNum w:abstractNumId="1">
    <w:nsid w:val="B5E306ED"/>
    <w:multiLevelType w:val="multilevel"/>
    <w:tmpl w:val="B5E306ED"/>
    <w:lvl w:ilvl="0" w:tentative="0">
      <w:start w:val="1"/>
      <w:numFmt w:val="decimal"/>
      <w:lvlText w:val="%1."/>
      <w:lvlJc w:val="left"/>
      <w:pPr>
        <w:ind w:left="1240" w:hanging="420"/>
        <w:jc w:val="left"/>
      </w:pPr>
      <w:rPr>
        <w:rFonts w:hint="default"/>
        <w:w w:val="100"/>
        <w:lang w:val="zh-CN" w:eastAsia="zh-CN" w:bidi="zh-CN"/>
      </w:rPr>
    </w:lvl>
    <w:lvl w:ilvl="1" w:tentative="0">
      <w:start w:val="0"/>
      <w:numFmt w:val="bullet"/>
      <w:lvlText w:val="•"/>
      <w:lvlJc w:val="left"/>
      <w:pPr>
        <w:ind w:left="2038" w:hanging="420"/>
      </w:pPr>
      <w:rPr>
        <w:rFonts w:hint="default"/>
        <w:lang w:val="zh-CN" w:eastAsia="zh-CN" w:bidi="zh-CN"/>
      </w:rPr>
    </w:lvl>
    <w:lvl w:ilvl="2" w:tentative="0">
      <w:start w:val="0"/>
      <w:numFmt w:val="bullet"/>
      <w:lvlText w:val="•"/>
      <w:lvlJc w:val="left"/>
      <w:pPr>
        <w:ind w:left="2837" w:hanging="420"/>
      </w:pPr>
      <w:rPr>
        <w:rFonts w:hint="default"/>
        <w:lang w:val="zh-CN" w:eastAsia="zh-CN" w:bidi="zh-CN"/>
      </w:rPr>
    </w:lvl>
    <w:lvl w:ilvl="3" w:tentative="0">
      <w:start w:val="0"/>
      <w:numFmt w:val="bullet"/>
      <w:lvlText w:val="•"/>
      <w:lvlJc w:val="left"/>
      <w:pPr>
        <w:ind w:left="3635" w:hanging="420"/>
      </w:pPr>
      <w:rPr>
        <w:rFonts w:hint="default"/>
        <w:lang w:val="zh-CN" w:eastAsia="zh-CN" w:bidi="zh-CN"/>
      </w:rPr>
    </w:lvl>
    <w:lvl w:ilvl="4" w:tentative="0">
      <w:start w:val="0"/>
      <w:numFmt w:val="bullet"/>
      <w:lvlText w:val="•"/>
      <w:lvlJc w:val="left"/>
      <w:pPr>
        <w:ind w:left="4434" w:hanging="420"/>
      </w:pPr>
      <w:rPr>
        <w:rFonts w:hint="default"/>
        <w:lang w:val="zh-CN" w:eastAsia="zh-CN" w:bidi="zh-CN"/>
      </w:rPr>
    </w:lvl>
    <w:lvl w:ilvl="5" w:tentative="0">
      <w:start w:val="0"/>
      <w:numFmt w:val="bullet"/>
      <w:lvlText w:val="•"/>
      <w:lvlJc w:val="left"/>
      <w:pPr>
        <w:ind w:left="5233" w:hanging="420"/>
      </w:pPr>
      <w:rPr>
        <w:rFonts w:hint="default"/>
        <w:lang w:val="zh-CN" w:eastAsia="zh-CN" w:bidi="zh-CN"/>
      </w:rPr>
    </w:lvl>
    <w:lvl w:ilvl="6" w:tentative="0">
      <w:start w:val="0"/>
      <w:numFmt w:val="bullet"/>
      <w:lvlText w:val="•"/>
      <w:lvlJc w:val="left"/>
      <w:pPr>
        <w:ind w:left="6031" w:hanging="420"/>
      </w:pPr>
      <w:rPr>
        <w:rFonts w:hint="default"/>
        <w:lang w:val="zh-CN" w:eastAsia="zh-CN" w:bidi="zh-CN"/>
      </w:rPr>
    </w:lvl>
    <w:lvl w:ilvl="7" w:tentative="0">
      <w:start w:val="0"/>
      <w:numFmt w:val="bullet"/>
      <w:lvlText w:val="•"/>
      <w:lvlJc w:val="left"/>
      <w:pPr>
        <w:ind w:left="6830" w:hanging="420"/>
      </w:pPr>
      <w:rPr>
        <w:rFonts w:hint="default"/>
        <w:lang w:val="zh-CN" w:eastAsia="zh-CN" w:bidi="zh-CN"/>
      </w:rPr>
    </w:lvl>
    <w:lvl w:ilvl="8" w:tentative="0">
      <w:start w:val="0"/>
      <w:numFmt w:val="bullet"/>
      <w:lvlText w:val="•"/>
      <w:lvlJc w:val="left"/>
      <w:pPr>
        <w:ind w:left="7629" w:hanging="420"/>
      </w:pPr>
      <w:rPr>
        <w:rFonts w:hint="default"/>
        <w:lang w:val="zh-CN" w:eastAsia="zh-CN" w:bidi="zh-CN"/>
      </w:rPr>
    </w:lvl>
  </w:abstractNum>
  <w:abstractNum w:abstractNumId="2">
    <w:nsid w:val="BF205925"/>
    <w:multiLevelType w:val="multilevel"/>
    <w:tmpl w:val="BF205925"/>
    <w:lvl w:ilvl="0" w:tentative="0">
      <w:start w:val="1"/>
      <w:numFmt w:val="decimal"/>
      <w:lvlText w:val="%1."/>
      <w:lvlJc w:val="left"/>
      <w:pPr>
        <w:ind w:left="1061" w:hanging="241"/>
        <w:jc w:val="left"/>
      </w:pPr>
      <w:rPr>
        <w:rFonts w:hint="default"/>
        <w:w w:val="100"/>
        <w:lang w:val="zh-CN" w:eastAsia="zh-CN" w:bidi="zh-CN"/>
      </w:rPr>
    </w:lvl>
    <w:lvl w:ilvl="1" w:tentative="0">
      <w:start w:val="0"/>
      <w:numFmt w:val="bullet"/>
      <w:lvlText w:val="•"/>
      <w:lvlJc w:val="left"/>
      <w:pPr>
        <w:ind w:left="1876" w:hanging="241"/>
      </w:pPr>
      <w:rPr>
        <w:rFonts w:hint="default"/>
        <w:lang w:val="zh-CN" w:eastAsia="zh-CN" w:bidi="zh-CN"/>
      </w:rPr>
    </w:lvl>
    <w:lvl w:ilvl="2" w:tentative="0">
      <w:start w:val="0"/>
      <w:numFmt w:val="bullet"/>
      <w:lvlText w:val="•"/>
      <w:lvlJc w:val="left"/>
      <w:pPr>
        <w:ind w:left="2693" w:hanging="241"/>
      </w:pPr>
      <w:rPr>
        <w:rFonts w:hint="default"/>
        <w:lang w:val="zh-CN" w:eastAsia="zh-CN" w:bidi="zh-CN"/>
      </w:rPr>
    </w:lvl>
    <w:lvl w:ilvl="3" w:tentative="0">
      <w:start w:val="0"/>
      <w:numFmt w:val="bullet"/>
      <w:lvlText w:val="•"/>
      <w:lvlJc w:val="left"/>
      <w:pPr>
        <w:ind w:left="3509" w:hanging="241"/>
      </w:pPr>
      <w:rPr>
        <w:rFonts w:hint="default"/>
        <w:lang w:val="zh-CN" w:eastAsia="zh-CN" w:bidi="zh-CN"/>
      </w:rPr>
    </w:lvl>
    <w:lvl w:ilvl="4" w:tentative="0">
      <w:start w:val="0"/>
      <w:numFmt w:val="bullet"/>
      <w:lvlText w:val="•"/>
      <w:lvlJc w:val="left"/>
      <w:pPr>
        <w:ind w:left="4326" w:hanging="241"/>
      </w:pPr>
      <w:rPr>
        <w:rFonts w:hint="default"/>
        <w:lang w:val="zh-CN" w:eastAsia="zh-CN" w:bidi="zh-CN"/>
      </w:rPr>
    </w:lvl>
    <w:lvl w:ilvl="5" w:tentative="0">
      <w:start w:val="0"/>
      <w:numFmt w:val="bullet"/>
      <w:lvlText w:val="•"/>
      <w:lvlJc w:val="left"/>
      <w:pPr>
        <w:ind w:left="5143" w:hanging="241"/>
      </w:pPr>
      <w:rPr>
        <w:rFonts w:hint="default"/>
        <w:lang w:val="zh-CN" w:eastAsia="zh-CN" w:bidi="zh-CN"/>
      </w:rPr>
    </w:lvl>
    <w:lvl w:ilvl="6" w:tentative="0">
      <w:start w:val="0"/>
      <w:numFmt w:val="bullet"/>
      <w:lvlText w:val="•"/>
      <w:lvlJc w:val="left"/>
      <w:pPr>
        <w:ind w:left="5959" w:hanging="241"/>
      </w:pPr>
      <w:rPr>
        <w:rFonts w:hint="default"/>
        <w:lang w:val="zh-CN" w:eastAsia="zh-CN" w:bidi="zh-CN"/>
      </w:rPr>
    </w:lvl>
    <w:lvl w:ilvl="7" w:tentative="0">
      <w:start w:val="0"/>
      <w:numFmt w:val="bullet"/>
      <w:lvlText w:val="•"/>
      <w:lvlJc w:val="left"/>
      <w:pPr>
        <w:ind w:left="6776" w:hanging="241"/>
      </w:pPr>
      <w:rPr>
        <w:rFonts w:hint="default"/>
        <w:lang w:val="zh-CN" w:eastAsia="zh-CN" w:bidi="zh-CN"/>
      </w:rPr>
    </w:lvl>
    <w:lvl w:ilvl="8" w:tentative="0">
      <w:start w:val="0"/>
      <w:numFmt w:val="bullet"/>
      <w:lvlText w:val="•"/>
      <w:lvlJc w:val="left"/>
      <w:pPr>
        <w:ind w:left="7593" w:hanging="241"/>
      </w:pPr>
      <w:rPr>
        <w:rFonts w:hint="default"/>
        <w:lang w:val="zh-CN" w:eastAsia="zh-CN" w:bidi="zh-CN"/>
      </w:rPr>
    </w:lvl>
  </w:abstractNum>
  <w:abstractNum w:abstractNumId="3">
    <w:nsid w:val="C8879AEF"/>
    <w:multiLevelType w:val="multilevel"/>
    <w:tmpl w:val="C8879AEF"/>
    <w:lvl w:ilvl="0" w:tentative="0">
      <w:start w:val="1"/>
      <w:numFmt w:val="decimal"/>
      <w:lvlText w:val="%1)"/>
      <w:lvlJc w:val="left"/>
      <w:pPr>
        <w:ind w:left="641" w:hanging="241"/>
        <w:jc w:val="left"/>
      </w:pPr>
      <w:rPr>
        <w:rFonts w:hint="default" w:ascii="宋体" w:hAnsi="宋体" w:eastAsia="宋体" w:cs="宋体"/>
        <w:w w:val="100"/>
        <w:sz w:val="22"/>
        <w:szCs w:val="22"/>
        <w:lang w:val="zh-CN" w:eastAsia="zh-CN" w:bidi="zh-CN"/>
      </w:rPr>
    </w:lvl>
    <w:lvl w:ilvl="1" w:tentative="0">
      <w:start w:val="0"/>
      <w:numFmt w:val="bullet"/>
      <w:lvlText w:val="•"/>
      <w:lvlJc w:val="left"/>
      <w:pPr>
        <w:ind w:left="1498" w:hanging="241"/>
      </w:pPr>
      <w:rPr>
        <w:rFonts w:hint="default"/>
        <w:lang w:val="zh-CN" w:eastAsia="zh-CN" w:bidi="zh-CN"/>
      </w:rPr>
    </w:lvl>
    <w:lvl w:ilvl="2" w:tentative="0">
      <w:start w:val="0"/>
      <w:numFmt w:val="bullet"/>
      <w:lvlText w:val="•"/>
      <w:lvlJc w:val="left"/>
      <w:pPr>
        <w:ind w:left="2357" w:hanging="241"/>
      </w:pPr>
      <w:rPr>
        <w:rFonts w:hint="default"/>
        <w:lang w:val="zh-CN" w:eastAsia="zh-CN" w:bidi="zh-CN"/>
      </w:rPr>
    </w:lvl>
    <w:lvl w:ilvl="3" w:tentative="0">
      <w:start w:val="0"/>
      <w:numFmt w:val="bullet"/>
      <w:lvlText w:val="•"/>
      <w:lvlJc w:val="left"/>
      <w:pPr>
        <w:ind w:left="3215" w:hanging="241"/>
      </w:pPr>
      <w:rPr>
        <w:rFonts w:hint="default"/>
        <w:lang w:val="zh-CN" w:eastAsia="zh-CN" w:bidi="zh-CN"/>
      </w:rPr>
    </w:lvl>
    <w:lvl w:ilvl="4" w:tentative="0">
      <w:start w:val="0"/>
      <w:numFmt w:val="bullet"/>
      <w:lvlText w:val="•"/>
      <w:lvlJc w:val="left"/>
      <w:pPr>
        <w:ind w:left="4074" w:hanging="241"/>
      </w:pPr>
      <w:rPr>
        <w:rFonts w:hint="default"/>
        <w:lang w:val="zh-CN" w:eastAsia="zh-CN" w:bidi="zh-CN"/>
      </w:rPr>
    </w:lvl>
    <w:lvl w:ilvl="5" w:tentative="0">
      <w:start w:val="0"/>
      <w:numFmt w:val="bullet"/>
      <w:lvlText w:val="•"/>
      <w:lvlJc w:val="left"/>
      <w:pPr>
        <w:ind w:left="4933" w:hanging="241"/>
      </w:pPr>
      <w:rPr>
        <w:rFonts w:hint="default"/>
        <w:lang w:val="zh-CN" w:eastAsia="zh-CN" w:bidi="zh-CN"/>
      </w:rPr>
    </w:lvl>
    <w:lvl w:ilvl="6" w:tentative="0">
      <w:start w:val="0"/>
      <w:numFmt w:val="bullet"/>
      <w:lvlText w:val="•"/>
      <w:lvlJc w:val="left"/>
      <w:pPr>
        <w:ind w:left="5791" w:hanging="241"/>
      </w:pPr>
      <w:rPr>
        <w:rFonts w:hint="default"/>
        <w:lang w:val="zh-CN" w:eastAsia="zh-CN" w:bidi="zh-CN"/>
      </w:rPr>
    </w:lvl>
    <w:lvl w:ilvl="7" w:tentative="0">
      <w:start w:val="0"/>
      <w:numFmt w:val="bullet"/>
      <w:lvlText w:val="•"/>
      <w:lvlJc w:val="left"/>
      <w:pPr>
        <w:ind w:left="6650" w:hanging="241"/>
      </w:pPr>
      <w:rPr>
        <w:rFonts w:hint="default"/>
        <w:lang w:val="zh-CN" w:eastAsia="zh-CN" w:bidi="zh-CN"/>
      </w:rPr>
    </w:lvl>
    <w:lvl w:ilvl="8" w:tentative="0">
      <w:start w:val="0"/>
      <w:numFmt w:val="bullet"/>
      <w:lvlText w:val="•"/>
      <w:lvlJc w:val="left"/>
      <w:pPr>
        <w:ind w:left="7509" w:hanging="241"/>
      </w:pPr>
      <w:rPr>
        <w:rFonts w:hint="default"/>
        <w:lang w:val="zh-CN" w:eastAsia="zh-CN" w:bidi="zh-CN"/>
      </w:rPr>
    </w:lvl>
  </w:abstractNum>
  <w:abstractNum w:abstractNumId="4">
    <w:nsid w:val="CF092B84"/>
    <w:multiLevelType w:val="multilevel"/>
    <w:tmpl w:val="CF092B84"/>
    <w:lvl w:ilvl="0" w:tentative="0">
      <w:start w:val="1"/>
      <w:numFmt w:val="decimal"/>
      <w:lvlText w:val="%1."/>
      <w:lvlJc w:val="left"/>
      <w:pPr>
        <w:ind w:left="1240" w:hanging="420"/>
        <w:jc w:val="right"/>
      </w:pPr>
      <w:rPr>
        <w:rFonts w:hint="default" w:ascii="宋体" w:hAnsi="宋体" w:eastAsia="宋体" w:cs="宋体"/>
        <w:w w:val="100"/>
        <w:sz w:val="24"/>
        <w:szCs w:val="24"/>
        <w:lang w:val="zh-CN" w:eastAsia="zh-CN" w:bidi="zh-CN"/>
      </w:rPr>
    </w:lvl>
    <w:lvl w:ilvl="1" w:tentative="0">
      <w:start w:val="0"/>
      <w:numFmt w:val="bullet"/>
      <w:lvlText w:val="•"/>
      <w:lvlJc w:val="left"/>
      <w:pPr>
        <w:ind w:left="2038" w:hanging="420"/>
      </w:pPr>
      <w:rPr>
        <w:rFonts w:hint="default"/>
        <w:lang w:val="zh-CN" w:eastAsia="zh-CN" w:bidi="zh-CN"/>
      </w:rPr>
    </w:lvl>
    <w:lvl w:ilvl="2" w:tentative="0">
      <w:start w:val="0"/>
      <w:numFmt w:val="bullet"/>
      <w:lvlText w:val="•"/>
      <w:lvlJc w:val="left"/>
      <w:pPr>
        <w:ind w:left="2837" w:hanging="420"/>
      </w:pPr>
      <w:rPr>
        <w:rFonts w:hint="default"/>
        <w:lang w:val="zh-CN" w:eastAsia="zh-CN" w:bidi="zh-CN"/>
      </w:rPr>
    </w:lvl>
    <w:lvl w:ilvl="3" w:tentative="0">
      <w:start w:val="0"/>
      <w:numFmt w:val="bullet"/>
      <w:lvlText w:val="•"/>
      <w:lvlJc w:val="left"/>
      <w:pPr>
        <w:ind w:left="3635" w:hanging="420"/>
      </w:pPr>
      <w:rPr>
        <w:rFonts w:hint="default"/>
        <w:lang w:val="zh-CN" w:eastAsia="zh-CN" w:bidi="zh-CN"/>
      </w:rPr>
    </w:lvl>
    <w:lvl w:ilvl="4" w:tentative="0">
      <w:start w:val="0"/>
      <w:numFmt w:val="bullet"/>
      <w:lvlText w:val="•"/>
      <w:lvlJc w:val="left"/>
      <w:pPr>
        <w:ind w:left="4434" w:hanging="420"/>
      </w:pPr>
      <w:rPr>
        <w:rFonts w:hint="default"/>
        <w:lang w:val="zh-CN" w:eastAsia="zh-CN" w:bidi="zh-CN"/>
      </w:rPr>
    </w:lvl>
    <w:lvl w:ilvl="5" w:tentative="0">
      <w:start w:val="0"/>
      <w:numFmt w:val="bullet"/>
      <w:lvlText w:val="•"/>
      <w:lvlJc w:val="left"/>
      <w:pPr>
        <w:ind w:left="5233" w:hanging="420"/>
      </w:pPr>
      <w:rPr>
        <w:rFonts w:hint="default"/>
        <w:lang w:val="zh-CN" w:eastAsia="zh-CN" w:bidi="zh-CN"/>
      </w:rPr>
    </w:lvl>
    <w:lvl w:ilvl="6" w:tentative="0">
      <w:start w:val="0"/>
      <w:numFmt w:val="bullet"/>
      <w:lvlText w:val="•"/>
      <w:lvlJc w:val="left"/>
      <w:pPr>
        <w:ind w:left="6031" w:hanging="420"/>
      </w:pPr>
      <w:rPr>
        <w:rFonts w:hint="default"/>
        <w:lang w:val="zh-CN" w:eastAsia="zh-CN" w:bidi="zh-CN"/>
      </w:rPr>
    </w:lvl>
    <w:lvl w:ilvl="7" w:tentative="0">
      <w:start w:val="0"/>
      <w:numFmt w:val="bullet"/>
      <w:lvlText w:val="•"/>
      <w:lvlJc w:val="left"/>
      <w:pPr>
        <w:ind w:left="6830" w:hanging="420"/>
      </w:pPr>
      <w:rPr>
        <w:rFonts w:hint="default"/>
        <w:lang w:val="zh-CN" w:eastAsia="zh-CN" w:bidi="zh-CN"/>
      </w:rPr>
    </w:lvl>
    <w:lvl w:ilvl="8" w:tentative="0">
      <w:start w:val="0"/>
      <w:numFmt w:val="bullet"/>
      <w:lvlText w:val="•"/>
      <w:lvlJc w:val="left"/>
      <w:pPr>
        <w:ind w:left="7629" w:hanging="420"/>
      </w:pPr>
      <w:rPr>
        <w:rFonts w:hint="default"/>
        <w:lang w:val="zh-CN" w:eastAsia="zh-CN" w:bidi="zh-CN"/>
      </w:rPr>
    </w:lvl>
  </w:abstractNum>
  <w:abstractNum w:abstractNumId="5">
    <w:nsid w:val="0053208E"/>
    <w:multiLevelType w:val="multilevel"/>
    <w:tmpl w:val="0053208E"/>
    <w:lvl w:ilvl="0" w:tentative="0">
      <w:start w:val="1"/>
      <w:numFmt w:val="decimal"/>
      <w:lvlText w:val="%1."/>
      <w:lvlJc w:val="left"/>
      <w:pPr>
        <w:ind w:left="1240" w:hanging="420"/>
        <w:jc w:val="left"/>
      </w:pPr>
      <w:rPr>
        <w:rFonts w:hint="default" w:ascii="宋体" w:hAnsi="宋体" w:eastAsia="宋体" w:cs="宋体"/>
        <w:w w:val="100"/>
        <w:sz w:val="24"/>
        <w:szCs w:val="24"/>
        <w:lang w:val="zh-CN" w:eastAsia="zh-CN" w:bidi="zh-CN"/>
      </w:rPr>
    </w:lvl>
    <w:lvl w:ilvl="1" w:tentative="0">
      <w:start w:val="0"/>
      <w:numFmt w:val="bullet"/>
      <w:lvlText w:val="•"/>
      <w:lvlJc w:val="left"/>
      <w:pPr>
        <w:ind w:left="2038" w:hanging="420"/>
      </w:pPr>
      <w:rPr>
        <w:rFonts w:hint="default"/>
        <w:lang w:val="zh-CN" w:eastAsia="zh-CN" w:bidi="zh-CN"/>
      </w:rPr>
    </w:lvl>
    <w:lvl w:ilvl="2" w:tentative="0">
      <w:start w:val="0"/>
      <w:numFmt w:val="bullet"/>
      <w:lvlText w:val="•"/>
      <w:lvlJc w:val="left"/>
      <w:pPr>
        <w:ind w:left="2837" w:hanging="420"/>
      </w:pPr>
      <w:rPr>
        <w:rFonts w:hint="default"/>
        <w:lang w:val="zh-CN" w:eastAsia="zh-CN" w:bidi="zh-CN"/>
      </w:rPr>
    </w:lvl>
    <w:lvl w:ilvl="3" w:tentative="0">
      <w:start w:val="0"/>
      <w:numFmt w:val="bullet"/>
      <w:lvlText w:val="•"/>
      <w:lvlJc w:val="left"/>
      <w:pPr>
        <w:ind w:left="3635" w:hanging="420"/>
      </w:pPr>
      <w:rPr>
        <w:rFonts w:hint="default"/>
        <w:lang w:val="zh-CN" w:eastAsia="zh-CN" w:bidi="zh-CN"/>
      </w:rPr>
    </w:lvl>
    <w:lvl w:ilvl="4" w:tentative="0">
      <w:start w:val="0"/>
      <w:numFmt w:val="bullet"/>
      <w:lvlText w:val="•"/>
      <w:lvlJc w:val="left"/>
      <w:pPr>
        <w:ind w:left="4434" w:hanging="420"/>
      </w:pPr>
      <w:rPr>
        <w:rFonts w:hint="default"/>
        <w:lang w:val="zh-CN" w:eastAsia="zh-CN" w:bidi="zh-CN"/>
      </w:rPr>
    </w:lvl>
    <w:lvl w:ilvl="5" w:tentative="0">
      <w:start w:val="0"/>
      <w:numFmt w:val="bullet"/>
      <w:lvlText w:val="•"/>
      <w:lvlJc w:val="left"/>
      <w:pPr>
        <w:ind w:left="5233" w:hanging="420"/>
      </w:pPr>
      <w:rPr>
        <w:rFonts w:hint="default"/>
        <w:lang w:val="zh-CN" w:eastAsia="zh-CN" w:bidi="zh-CN"/>
      </w:rPr>
    </w:lvl>
    <w:lvl w:ilvl="6" w:tentative="0">
      <w:start w:val="0"/>
      <w:numFmt w:val="bullet"/>
      <w:lvlText w:val="•"/>
      <w:lvlJc w:val="left"/>
      <w:pPr>
        <w:ind w:left="6031" w:hanging="420"/>
      </w:pPr>
      <w:rPr>
        <w:rFonts w:hint="default"/>
        <w:lang w:val="zh-CN" w:eastAsia="zh-CN" w:bidi="zh-CN"/>
      </w:rPr>
    </w:lvl>
    <w:lvl w:ilvl="7" w:tentative="0">
      <w:start w:val="0"/>
      <w:numFmt w:val="bullet"/>
      <w:lvlText w:val="•"/>
      <w:lvlJc w:val="left"/>
      <w:pPr>
        <w:ind w:left="6830" w:hanging="420"/>
      </w:pPr>
      <w:rPr>
        <w:rFonts w:hint="default"/>
        <w:lang w:val="zh-CN" w:eastAsia="zh-CN" w:bidi="zh-CN"/>
      </w:rPr>
    </w:lvl>
    <w:lvl w:ilvl="8" w:tentative="0">
      <w:start w:val="0"/>
      <w:numFmt w:val="bullet"/>
      <w:lvlText w:val="•"/>
      <w:lvlJc w:val="left"/>
      <w:pPr>
        <w:ind w:left="7629" w:hanging="420"/>
      </w:pPr>
      <w:rPr>
        <w:rFonts w:hint="default"/>
        <w:lang w:val="zh-CN" w:eastAsia="zh-CN" w:bidi="zh-CN"/>
      </w:rPr>
    </w:lvl>
  </w:abstractNum>
  <w:abstractNum w:abstractNumId="6">
    <w:nsid w:val="0248C179"/>
    <w:multiLevelType w:val="multilevel"/>
    <w:tmpl w:val="0248C179"/>
    <w:lvl w:ilvl="0" w:tentative="0">
      <w:start w:val="1"/>
      <w:numFmt w:val="decimal"/>
      <w:lvlText w:val="%1)"/>
      <w:lvlJc w:val="left"/>
      <w:pPr>
        <w:ind w:left="641" w:hanging="241"/>
        <w:jc w:val="left"/>
      </w:pPr>
      <w:rPr>
        <w:rFonts w:hint="default" w:ascii="宋体" w:hAnsi="宋体" w:eastAsia="宋体" w:cs="宋体"/>
        <w:spacing w:val="-1"/>
        <w:w w:val="100"/>
        <w:sz w:val="22"/>
        <w:szCs w:val="22"/>
        <w:lang w:val="zh-CN" w:eastAsia="zh-CN" w:bidi="zh-CN"/>
      </w:rPr>
    </w:lvl>
    <w:lvl w:ilvl="1" w:tentative="0">
      <w:start w:val="0"/>
      <w:numFmt w:val="bullet"/>
      <w:lvlText w:val="•"/>
      <w:lvlJc w:val="left"/>
      <w:pPr>
        <w:ind w:left="1498" w:hanging="241"/>
      </w:pPr>
      <w:rPr>
        <w:rFonts w:hint="default"/>
        <w:lang w:val="zh-CN" w:eastAsia="zh-CN" w:bidi="zh-CN"/>
      </w:rPr>
    </w:lvl>
    <w:lvl w:ilvl="2" w:tentative="0">
      <w:start w:val="0"/>
      <w:numFmt w:val="bullet"/>
      <w:lvlText w:val="•"/>
      <w:lvlJc w:val="left"/>
      <w:pPr>
        <w:ind w:left="2357" w:hanging="241"/>
      </w:pPr>
      <w:rPr>
        <w:rFonts w:hint="default"/>
        <w:lang w:val="zh-CN" w:eastAsia="zh-CN" w:bidi="zh-CN"/>
      </w:rPr>
    </w:lvl>
    <w:lvl w:ilvl="3" w:tentative="0">
      <w:start w:val="0"/>
      <w:numFmt w:val="bullet"/>
      <w:lvlText w:val="•"/>
      <w:lvlJc w:val="left"/>
      <w:pPr>
        <w:ind w:left="3215" w:hanging="241"/>
      </w:pPr>
      <w:rPr>
        <w:rFonts w:hint="default"/>
        <w:lang w:val="zh-CN" w:eastAsia="zh-CN" w:bidi="zh-CN"/>
      </w:rPr>
    </w:lvl>
    <w:lvl w:ilvl="4" w:tentative="0">
      <w:start w:val="0"/>
      <w:numFmt w:val="bullet"/>
      <w:lvlText w:val="•"/>
      <w:lvlJc w:val="left"/>
      <w:pPr>
        <w:ind w:left="4074" w:hanging="241"/>
      </w:pPr>
      <w:rPr>
        <w:rFonts w:hint="default"/>
        <w:lang w:val="zh-CN" w:eastAsia="zh-CN" w:bidi="zh-CN"/>
      </w:rPr>
    </w:lvl>
    <w:lvl w:ilvl="5" w:tentative="0">
      <w:start w:val="0"/>
      <w:numFmt w:val="bullet"/>
      <w:lvlText w:val="•"/>
      <w:lvlJc w:val="left"/>
      <w:pPr>
        <w:ind w:left="4933" w:hanging="241"/>
      </w:pPr>
      <w:rPr>
        <w:rFonts w:hint="default"/>
        <w:lang w:val="zh-CN" w:eastAsia="zh-CN" w:bidi="zh-CN"/>
      </w:rPr>
    </w:lvl>
    <w:lvl w:ilvl="6" w:tentative="0">
      <w:start w:val="0"/>
      <w:numFmt w:val="bullet"/>
      <w:lvlText w:val="•"/>
      <w:lvlJc w:val="left"/>
      <w:pPr>
        <w:ind w:left="5791" w:hanging="241"/>
      </w:pPr>
      <w:rPr>
        <w:rFonts w:hint="default"/>
        <w:lang w:val="zh-CN" w:eastAsia="zh-CN" w:bidi="zh-CN"/>
      </w:rPr>
    </w:lvl>
    <w:lvl w:ilvl="7" w:tentative="0">
      <w:start w:val="0"/>
      <w:numFmt w:val="bullet"/>
      <w:lvlText w:val="•"/>
      <w:lvlJc w:val="left"/>
      <w:pPr>
        <w:ind w:left="6650" w:hanging="241"/>
      </w:pPr>
      <w:rPr>
        <w:rFonts w:hint="default"/>
        <w:lang w:val="zh-CN" w:eastAsia="zh-CN" w:bidi="zh-CN"/>
      </w:rPr>
    </w:lvl>
    <w:lvl w:ilvl="8" w:tentative="0">
      <w:start w:val="0"/>
      <w:numFmt w:val="bullet"/>
      <w:lvlText w:val="•"/>
      <w:lvlJc w:val="left"/>
      <w:pPr>
        <w:ind w:left="7509" w:hanging="241"/>
      </w:pPr>
      <w:rPr>
        <w:rFonts w:hint="default"/>
        <w:lang w:val="zh-CN" w:eastAsia="zh-CN" w:bidi="zh-CN"/>
      </w:rPr>
    </w:lvl>
  </w:abstractNum>
  <w:abstractNum w:abstractNumId="7">
    <w:nsid w:val="03D62ECE"/>
    <w:multiLevelType w:val="multilevel"/>
    <w:tmpl w:val="03D62ECE"/>
    <w:lvl w:ilvl="0" w:tentative="0">
      <w:start w:val="1"/>
      <w:numFmt w:val="decimal"/>
      <w:lvlText w:val="%1."/>
      <w:lvlJc w:val="left"/>
      <w:pPr>
        <w:ind w:left="1240" w:hanging="420"/>
        <w:jc w:val="left"/>
      </w:pPr>
      <w:rPr>
        <w:rFonts w:hint="default" w:ascii="Times New Roman" w:hAnsi="Times New Roman" w:eastAsia="Times New Roman" w:cs="Times New Roman"/>
        <w:w w:val="100"/>
        <w:sz w:val="21"/>
        <w:szCs w:val="21"/>
        <w:lang w:val="zh-CN" w:eastAsia="zh-CN" w:bidi="zh-CN"/>
      </w:rPr>
    </w:lvl>
    <w:lvl w:ilvl="1" w:tentative="0">
      <w:start w:val="0"/>
      <w:numFmt w:val="bullet"/>
      <w:lvlText w:val="•"/>
      <w:lvlJc w:val="left"/>
      <w:pPr>
        <w:ind w:left="2038" w:hanging="420"/>
      </w:pPr>
      <w:rPr>
        <w:rFonts w:hint="default"/>
        <w:lang w:val="zh-CN" w:eastAsia="zh-CN" w:bidi="zh-CN"/>
      </w:rPr>
    </w:lvl>
    <w:lvl w:ilvl="2" w:tentative="0">
      <w:start w:val="0"/>
      <w:numFmt w:val="bullet"/>
      <w:lvlText w:val="•"/>
      <w:lvlJc w:val="left"/>
      <w:pPr>
        <w:ind w:left="2837" w:hanging="420"/>
      </w:pPr>
      <w:rPr>
        <w:rFonts w:hint="default"/>
        <w:lang w:val="zh-CN" w:eastAsia="zh-CN" w:bidi="zh-CN"/>
      </w:rPr>
    </w:lvl>
    <w:lvl w:ilvl="3" w:tentative="0">
      <w:start w:val="0"/>
      <w:numFmt w:val="bullet"/>
      <w:lvlText w:val="•"/>
      <w:lvlJc w:val="left"/>
      <w:pPr>
        <w:ind w:left="3635" w:hanging="420"/>
      </w:pPr>
      <w:rPr>
        <w:rFonts w:hint="default"/>
        <w:lang w:val="zh-CN" w:eastAsia="zh-CN" w:bidi="zh-CN"/>
      </w:rPr>
    </w:lvl>
    <w:lvl w:ilvl="4" w:tentative="0">
      <w:start w:val="0"/>
      <w:numFmt w:val="bullet"/>
      <w:lvlText w:val="•"/>
      <w:lvlJc w:val="left"/>
      <w:pPr>
        <w:ind w:left="4434" w:hanging="420"/>
      </w:pPr>
      <w:rPr>
        <w:rFonts w:hint="default"/>
        <w:lang w:val="zh-CN" w:eastAsia="zh-CN" w:bidi="zh-CN"/>
      </w:rPr>
    </w:lvl>
    <w:lvl w:ilvl="5" w:tentative="0">
      <w:start w:val="0"/>
      <w:numFmt w:val="bullet"/>
      <w:lvlText w:val="•"/>
      <w:lvlJc w:val="left"/>
      <w:pPr>
        <w:ind w:left="5233" w:hanging="420"/>
      </w:pPr>
      <w:rPr>
        <w:rFonts w:hint="default"/>
        <w:lang w:val="zh-CN" w:eastAsia="zh-CN" w:bidi="zh-CN"/>
      </w:rPr>
    </w:lvl>
    <w:lvl w:ilvl="6" w:tentative="0">
      <w:start w:val="0"/>
      <w:numFmt w:val="bullet"/>
      <w:lvlText w:val="•"/>
      <w:lvlJc w:val="left"/>
      <w:pPr>
        <w:ind w:left="6031" w:hanging="420"/>
      </w:pPr>
      <w:rPr>
        <w:rFonts w:hint="default"/>
        <w:lang w:val="zh-CN" w:eastAsia="zh-CN" w:bidi="zh-CN"/>
      </w:rPr>
    </w:lvl>
    <w:lvl w:ilvl="7" w:tentative="0">
      <w:start w:val="0"/>
      <w:numFmt w:val="bullet"/>
      <w:lvlText w:val="•"/>
      <w:lvlJc w:val="left"/>
      <w:pPr>
        <w:ind w:left="6830" w:hanging="420"/>
      </w:pPr>
      <w:rPr>
        <w:rFonts w:hint="default"/>
        <w:lang w:val="zh-CN" w:eastAsia="zh-CN" w:bidi="zh-CN"/>
      </w:rPr>
    </w:lvl>
    <w:lvl w:ilvl="8" w:tentative="0">
      <w:start w:val="0"/>
      <w:numFmt w:val="bullet"/>
      <w:lvlText w:val="•"/>
      <w:lvlJc w:val="left"/>
      <w:pPr>
        <w:ind w:left="7629" w:hanging="420"/>
      </w:pPr>
      <w:rPr>
        <w:rFonts w:hint="default"/>
        <w:lang w:val="zh-CN" w:eastAsia="zh-CN" w:bidi="zh-CN"/>
      </w:rPr>
    </w:lvl>
  </w:abstractNum>
  <w:abstractNum w:abstractNumId="8">
    <w:nsid w:val="25B654F3"/>
    <w:multiLevelType w:val="multilevel"/>
    <w:tmpl w:val="25B654F3"/>
    <w:lvl w:ilvl="0" w:tentative="0">
      <w:start w:val="1"/>
      <w:numFmt w:val="decimal"/>
      <w:lvlText w:val="%1."/>
      <w:lvlJc w:val="left"/>
      <w:pPr>
        <w:ind w:left="642" w:hanging="242"/>
        <w:jc w:val="left"/>
      </w:pPr>
      <w:rPr>
        <w:rFonts w:hint="default" w:ascii="Times New Roman" w:hAnsi="Times New Roman" w:eastAsia="Times New Roman" w:cs="Times New Roman"/>
        <w:b/>
        <w:bCs/>
        <w:spacing w:val="-1"/>
        <w:w w:val="99"/>
        <w:sz w:val="30"/>
        <w:szCs w:val="30"/>
        <w:lang w:val="zh-CN" w:eastAsia="zh-CN" w:bidi="zh-CN"/>
      </w:rPr>
    </w:lvl>
    <w:lvl w:ilvl="1" w:tentative="0">
      <w:start w:val="0"/>
      <w:numFmt w:val="bullet"/>
      <w:lvlText w:val="•"/>
      <w:lvlJc w:val="left"/>
      <w:pPr>
        <w:ind w:left="1498" w:hanging="242"/>
      </w:pPr>
      <w:rPr>
        <w:rFonts w:hint="default"/>
        <w:lang w:val="zh-CN" w:eastAsia="zh-CN" w:bidi="zh-CN"/>
      </w:rPr>
    </w:lvl>
    <w:lvl w:ilvl="2" w:tentative="0">
      <w:start w:val="0"/>
      <w:numFmt w:val="bullet"/>
      <w:lvlText w:val="•"/>
      <w:lvlJc w:val="left"/>
      <w:pPr>
        <w:ind w:left="2357" w:hanging="242"/>
      </w:pPr>
      <w:rPr>
        <w:rFonts w:hint="default"/>
        <w:lang w:val="zh-CN" w:eastAsia="zh-CN" w:bidi="zh-CN"/>
      </w:rPr>
    </w:lvl>
    <w:lvl w:ilvl="3" w:tentative="0">
      <w:start w:val="0"/>
      <w:numFmt w:val="bullet"/>
      <w:lvlText w:val="•"/>
      <w:lvlJc w:val="left"/>
      <w:pPr>
        <w:ind w:left="3215" w:hanging="242"/>
      </w:pPr>
      <w:rPr>
        <w:rFonts w:hint="default"/>
        <w:lang w:val="zh-CN" w:eastAsia="zh-CN" w:bidi="zh-CN"/>
      </w:rPr>
    </w:lvl>
    <w:lvl w:ilvl="4" w:tentative="0">
      <w:start w:val="0"/>
      <w:numFmt w:val="bullet"/>
      <w:lvlText w:val="•"/>
      <w:lvlJc w:val="left"/>
      <w:pPr>
        <w:ind w:left="4074" w:hanging="242"/>
      </w:pPr>
      <w:rPr>
        <w:rFonts w:hint="default"/>
        <w:lang w:val="zh-CN" w:eastAsia="zh-CN" w:bidi="zh-CN"/>
      </w:rPr>
    </w:lvl>
    <w:lvl w:ilvl="5" w:tentative="0">
      <w:start w:val="0"/>
      <w:numFmt w:val="bullet"/>
      <w:lvlText w:val="•"/>
      <w:lvlJc w:val="left"/>
      <w:pPr>
        <w:ind w:left="4933" w:hanging="242"/>
      </w:pPr>
      <w:rPr>
        <w:rFonts w:hint="default"/>
        <w:lang w:val="zh-CN" w:eastAsia="zh-CN" w:bidi="zh-CN"/>
      </w:rPr>
    </w:lvl>
    <w:lvl w:ilvl="6" w:tentative="0">
      <w:start w:val="0"/>
      <w:numFmt w:val="bullet"/>
      <w:lvlText w:val="•"/>
      <w:lvlJc w:val="left"/>
      <w:pPr>
        <w:ind w:left="5791" w:hanging="242"/>
      </w:pPr>
      <w:rPr>
        <w:rFonts w:hint="default"/>
        <w:lang w:val="zh-CN" w:eastAsia="zh-CN" w:bidi="zh-CN"/>
      </w:rPr>
    </w:lvl>
    <w:lvl w:ilvl="7" w:tentative="0">
      <w:start w:val="0"/>
      <w:numFmt w:val="bullet"/>
      <w:lvlText w:val="•"/>
      <w:lvlJc w:val="left"/>
      <w:pPr>
        <w:ind w:left="6650" w:hanging="242"/>
      </w:pPr>
      <w:rPr>
        <w:rFonts w:hint="default"/>
        <w:lang w:val="zh-CN" w:eastAsia="zh-CN" w:bidi="zh-CN"/>
      </w:rPr>
    </w:lvl>
    <w:lvl w:ilvl="8" w:tentative="0">
      <w:start w:val="0"/>
      <w:numFmt w:val="bullet"/>
      <w:lvlText w:val="•"/>
      <w:lvlJc w:val="left"/>
      <w:pPr>
        <w:ind w:left="7509" w:hanging="242"/>
      </w:pPr>
      <w:rPr>
        <w:rFonts w:hint="default"/>
        <w:lang w:val="zh-CN" w:eastAsia="zh-CN" w:bidi="zh-CN"/>
      </w:rPr>
    </w:lvl>
  </w:abstractNum>
  <w:abstractNum w:abstractNumId="9">
    <w:nsid w:val="2A8F537B"/>
    <w:multiLevelType w:val="multilevel"/>
    <w:tmpl w:val="2A8F537B"/>
    <w:lvl w:ilvl="0" w:tentative="0">
      <w:start w:val="1"/>
      <w:numFmt w:val="decimal"/>
      <w:lvlText w:val="%1)"/>
      <w:lvlJc w:val="left"/>
      <w:pPr>
        <w:ind w:left="760" w:hanging="360"/>
        <w:jc w:val="left"/>
      </w:pPr>
      <w:rPr>
        <w:rFonts w:hint="default"/>
        <w:w w:val="100"/>
        <w:lang w:val="zh-CN" w:eastAsia="zh-CN" w:bidi="zh-CN"/>
      </w:rPr>
    </w:lvl>
    <w:lvl w:ilvl="1" w:tentative="0">
      <w:start w:val="0"/>
      <w:numFmt w:val="bullet"/>
      <w:lvlText w:val="•"/>
      <w:lvlJc w:val="left"/>
      <w:pPr>
        <w:ind w:left="1606" w:hanging="360"/>
      </w:pPr>
      <w:rPr>
        <w:rFonts w:hint="default"/>
        <w:lang w:val="zh-CN" w:eastAsia="zh-CN" w:bidi="zh-CN"/>
      </w:rPr>
    </w:lvl>
    <w:lvl w:ilvl="2" w:tentative="0">
      <w:start w:val="0"/>
      <w:numFmt w:val="bullet"/>
      <w:lvlText w:val="•"/>
      <w:lvlJc w:val="left"/>
      <w:pPr>
        <w:ind w:left="2453" w:hanging="360"/>
      </w:pPr>
      <w:rPr>
        <w:rFonts w:hint="default"/>
        <w:lang w:val="zh-CN" w:eastAsia="zh-CN" w:bidi="zh-CN"/>
      </w:rPr>
    </w:lvl>
    <w:lvl w:ilvl="3" w:tentative="0">
      <w:start w:val="0"/>
      <w:numFmt w:val="bullet"/>
      <w:lvlText w:val="•"/>
      <w:lvlJc w:val="left"/>
      <w:pPr>
        <w:ind w:left="3299" w:hanging="360"/>
      </w:pPr>
      <w:rPr>
        <w:rFonts w:hint="default"/>
        <w:lang w:val="zh-CN" w:eastAsia="zh-CN" w:bidi="zh-CN"/>
      </w:rPr>
    </w:lvl>
    <w:lvl w:ilvl="4" w:tentative="0">
      <w:start w:val="0"/>
      <w:numFmt w:val="bullet"/>
      <w:lvlText w:val="•"/>
      <w:lvlJc w:val="left"/>
      <w:pPr>
        <w:ind w:left="4146" w:hanging="360"/>
      </w:pPr>
      <w:rPr>
        <w:rFonts w:hint="default"/>
        <w:lang w:val="zh-CN" w:eastAsia="zh-CN" w:bidi="zh-CN"/>
      </w:rPr>
    </w:lvl>
    <w:lvl w:ilvl="5" w:tentative="0">
      <w:start w:val="0"/>
      <w:numFmt w:val="bullet"/>
      <w:lvlText w:val="•"/>
      <w:lvlJc w:val="left"/>
      <w:pPr>
        <w:ind w:left="4993" w:hanging="360"/>
      </w:pPr>
      <w:rPr>
        <w:rFonts w:hint="default"/>
        <w:lang w:val="zh-CN" w:eastAsia="zh-CN" w:bidi="zh-CN"/>
      </w:rPr>
    </w:lvl>
    <w:lvl w:ilvl="6" w:tentative="0">
      <w:start w:val="0"/>
      <w:numFmt w:val="bullet"/>
      <w:lvlText w:val="•"/>
      <w:lvlJc w:val="left"/>
      <w:pPr>
        <w:ind w:left="5839" w:hanging="360"/>
      </w:pPr>
      <w:rPr>
        <w:rFonts w:hint="default"/>
        <w:lang w:val="zh-CN" w:eastAsia="zh-CN" w:bidi="zh-CN"/>
      </w:rPr>
    </w:lvl>
    <w:lvl w:ilvl="7" w:tentative="0">
      <w:start w:val="0"/>
      <w:numFmt w:val="bullet"/>
      <w:lvlText w:val="•"/>
      <w:lvlJc w:val="left"/>
      <w:pPr>
        <w:ind w:left="6686" w:hanging="360"/>
      </w:pPr>
      <w:rPr>
        <w:rFonts w:hint="default"/>
        <w:lang w:val="zh-CN" w:eastAsia="zh-CN" w:bidi="zh-CN"/>
      </w:rPr>
    </w:lvl>
    <w:lvl w:ilvl="8" w:tentative="0">
      <w:start w:val="0"/>
      <w:numFmt w:val="bullet"/>
      <w:lvlText w:val="•"/>
      <w:lvlJc w:val="left"/>
      <w:pPr>
        <w:ind w:left="7533" w:hanging="360"/>
      </w:pPr>
      <w:rPr>
        <w:rFonts w:hint="default"/>
        <w:lang w:val="zh-CN" w:eastAsia="zh-CN" w:bidi="zh-CN"/>
      </w:rPr>
    </w:lvl>
  </w:abstractNum>
  <w:abstractNum w:abstractNumId="10">
    <w:nsid w:val="59ADCABA"/>
    <w:multiLevelType w:val="multilevel"/>
    <w:tmpl w:val="59ADCABA"/>
    <w:lvl w:ilvl="0" w:tentative="0">
      <w:start w:val="1"/>
      <w:numFmt w:val="decimal"/>
      <w:lvlText w:val="%1."/>
      <w:lvlJc w:val="left"/>
      <w:pPr>
        <w:ind w:left="1061" w:hanging="241"/>
        <w:jc w:val="left"/>
      </w:pPr>
      <w:rPr>
        <w:rFonts w:hint="default" w:ascii="宋体" w:hAnsi="宋体" w:eastAsia="宋体" w:cs="宋体"/>
        <w:w w:val="100"/>
        <w:sz w:val="22"/>
        <w:szCs w:val="22"/>
        <w:lang w:val="zh-CN" w:eastAsia="zh-CN" w:bidi="zh-CN"/>
      </w:rPr>
    </w:lvl>
    <w:lvl w:ilvl="1" w:tentative="0">
      <w:start w:val="0"/>
      <w:numFmt w:val="bullet"/>
      <w:lvlText w:val="•"/>
      <w:lvlJc w:val="left"/>
      <w:pPr>
        <w:ind w:left="1876" w:hanging="241"/>
      </w:pPr>
      <w:rPr>
        <w:rFonts w:hint="default"/>
        <w:lang w:val="zh-CN" w:eastAsia="zh-CN" w:bidi="zh-CN"/>
      </w:rPr>
    </w:lvl>
    <w:lvl w:ilvl="2" w:tentative="0">
      <w:start w:val="0"/>
      <w:numFmt w:val="bullet"/>
      <w:lvlText w:val="•"/>
      <w:lvlJc w:val="left"/>
      <w:pPr>
        <w:ind w:left="2693" w:hanging="241"/>
      </w:pPr>
      <w:rPr>
        <w:rFonts w:hint="default"/>
        <w:lang w:val="zh-CN" w:eastAsia="zh-CN" w:bidi="zh-CN"/>
      </w:rPr>
    </w:lvl>
    <w:lvl w:ilvl="3" w:tentative="0">
      <w:start w:val="0"/>
      <w:numFmt w:val="bullet"/>
      <w:lvlText w:val="•"/>
      <w:lvlJc w:val="left"/>
      <w:pPr>
        <w:ind w:left="3509" w:hanging="241"/>
      </w:pPr>
      <w:rPr>
        <w:rFonts w:hint="default"/>
        <w:lang w:val="zh-CN" w:eastAsia="zh-CN" w:bidi="zh-CN"/>
      </w:rPr>
    </w:lvl>
    <w:lvl w:ilvl="4" w:tentative="0">
      <w:start w:val="0"/>
      <w:numFmt w:val="bullet"/>
      <w:lvlText w:val="•"/>
      <w:lvlJc w:val="left"/>
      <w:pPr>
        <w:ind w:left="4326" w:hanging="241"/>
      </w:pPr>
      <w:rPr>
        <w:rFonts w:hint="default"/>
        <w:lang w:val="zh-CN" w:eastAsia="zh-CN" w:bidi="zh-CN"/>
      </w:rPr>
    </w:lvl>
    <w:lvl w:ilvl="5" w:tentative="0">
      <w:start w:val="0"/>
      <w:numFmt w:val="bullet"/>
      <w:lvlText w:val="•"/>
      <w:lvlJc w:val="left"/>
      <w:pPr>
        <w:ind w:left="5143" w:hanging="241"/>
      </w:pPr>
      <w:rPr>
        <w:rFonts w:hint="default"/>
        <w:lang w:val="zh-CN" w:eastAsia="zh-CN" w:bidi="zh-CN"/>
      </w:rPr>
    </w:lvl>
    <w:lvl w:ilvl="6" w:tentative="0">
      <w:start w:val="0"/>
      <w:numFmt w:val="bullet"/>
      <w:lvlText w:val="•"/>
      <w:lvlJc w:val="left"/>
      <w:pPr>
        <w:ind w:left="5959" w:hanging="241"/>
      </w:pPr>
      <w:rPr>
        <w:rFonts w:hint="default"/>
        <w:lang w:val="zh-CN" w:eastAsia="zh-CN" w:bidi="zh-CN"/>
      </w:rPr>
    </w:lvl>
    <w:lvl w:ilvl="7" w:tentative="0">
      <w:start w:val="0"/>
      <w:numFmt w:val="bullet"/>
      <w:lvlText w:val="•"/>
      <w:lvlJc w:val="left"/>
      <w:pPr>
        <w:ind w:left="6776" w:hanging="241"/>
      </w:pPr>
      <w:rPr>
        <w:rFonts w:hint="default"/>
        <w:lang w:val="zh-CN" w:eastAsia="zh-CN" w:bidi="zh-CN"/>
      </w:rPr>
    </w:lvl>
    <w:lvl w:ilvl="8" w:tentative="0">
      <w:start w:val="0"/>
      <w:numFmt w:val="bullet"/>
      <w:lvlText w:val="•"/>
      <w:lvlJc w:val="left"/>
      <w:pPr>
        <w:ind w:left="7593" w:hanging="241"/>
      </w:pPr>
      <w:rPr>
        <w:rFonts w:hint="default"/>
        <w:lang w:val="zh-CN" w:eastAsia="zh-CN" w:bidi="zh-CN"/>
      </w:rPr>
    </w:lvl>
  </w:abstractNum>
  <w:abstractNum w:abstractNumId="11">
    <w:nsid w:val="5A241D34"/>
    <w:multiLevelType w:val="multilevel"/>
    <w:tmpl w:val="5A241D34"/>
    <w:lvl w:ilvl="0" w:tentative="0">
      <w:start w:val="1"/>
      <w:numFmt w:val="decimal"/>
      <w:lvlText w:val="%1)"/>
      <w:lvlJc w:val="left"/>
      <w:pPr>
        <w:ind w:left="641" w:hanging="241"/>
        <w:jc w:val="left"/>
      </w:pPr>
      <w:rPr>
        <w:rFonts w:hint="default" w:ascii="宋体" w:hAnsi="宋体" w:eastAsia="宋体" w:cs="宋体"/>
        <w:spacing w:val="-1"/>
        <w:w w:val="100"/>
        <w:sz w:val="22"/>
        <w:szCs w:val="22"/>
        <w:lang w:val="zh-CN" w:eastAsia="zh-CN" w:bidi="zh-CN"/>
      </w:rPr>
    </w:lvl>
    <w:lvl w:ilvl="1" w:tentative="0">
      <w:start w:val="0"/>
      <w:numFmt w:val="bullet"/>
      <w:lvlText w:val="•"/>
      <w:lvlJc w:val="left"/>
      <w:pPr>
        <w:ind w:left="1498" w:hanging="241"/>
      </w:pPr>
      <w:rPr>
        <w:rFonts w:hint="default"/>
        <w:lang w:val="zh-CN" w:eastAsia="zh-CN" w:bidi="zh-CN"/>
      </w:rPr>
    </w:lvl>
    <w:lvl w:ilvl="2" w:tentative="0">
      <w:start w:val="0"/>
      <w:numFmt w:val="bullet"/>
      <w:lvlText w:val="•"/>
      <w:lvlJc w:val="left"/>
      <w:pPr>
        <w:ind w:left="2357" w:hanging="241"/>
      </w:pPr>
      <w:rPr>
        <w:rFonts w:hint="default"/>
        <w:lang w:val="zh-CN" w:eastAsia="zh-CN" w:bidi="zh-CN"/>
      </w:rPr>
    </w:lvl>
    <w:lvl w:ilvl="3" w:tentative="0">
      <w:start w:val="0"/>
      <w:numFmt w:val="bullet"/>
      <w:lvlText w:val="•"/>
      <w:lvlJc w:val="left"/>
      <w:pPr>
        <w:ind w:left="3215" w:hanging="241"/>
      </w:pPr>
      <w:rPr>
        <w:rFonts w:hint="default"/>
        <w:lang w:val="zh-CN" w:eastAsia="zh-CN" w:bidi="zh-CN"/>
      </w:rPr>
    </w:lvl>
    <w:lvl w:ilvl="4" w:tentative="0">
      <w:start w:val="0"/>
      <w:numFmt w:val="bullet"/>
      <w:lvlText w:val="•"/>
      <w:lvlJc w:val="left"/>
      <w:pPr>
        <w:ind w:left="4074" w:hanging="241"/>
      </w:pPr>
      <w:rPr>
        <w:rFonts w:hint="default"/>
        <w:lang w:val="zh-CN" w:eastAsia="zh-CN" w:bidi="zh-CN"/>
      </w:rPr>
    </w:lvl>
    <w:lvl w:ilvl="5" w:tentative="0">
      <w:start w:val="0"/>
      <w:numFmt w:val="bullet"/>
      <w:lvlText w:val="•"/>
      <w:lvlJc w:val="left"/>
      <w:pPr>
        <w:ind w:left="4933" w:hanging="241"/>
      </w:pPr>
      <w:rPr>
        <w:rFonts w:hint="default"/>
        <w:lang w:val="zh-CN" w:eastAsia="zh-CN" w:bidi="zh-CN"/>
      </w:rPr>
    </w:lvl>
    <w:lvl w:ilvl="6" w:tentative="0">
      <w:start w:val="0"/>
      <w:numFmt w:val="bullet"/>
      <w:lvlText w:val="•"/>
      <w:lvlJc w:val="left"/>
      <w:pPr>
        <w:ind w:left="5791" w:hanging="241"/>
      </w:pPr>
      <w:rPr>
        <w:rFonts w:hint="default"/>
        <w:lang w:val="zh-CN" w:eastAsia="zh-CN" w:bidi="zh-CN"/>
      </w:rPr>
    </w:lvl>
    <w:lvl w:ilvl="7" w:tentative="0">
      <w:start w:val="0"/>
      <w:numFmt w:val="bullet"/>
      <w:lvlText w:val="•"/>
      <w:lvlJc w:val="left"/>
      <w:pPr>
        <w:ind w:left="6650" w:hanging="241"/>
      </w:pPr>
      <w:rPr>
        <w:rFonts w:hint="default"/>
        <w:lang w:val="zh-CN" w:eastAsia="zh-CN" w:bidi="zh-CN"/>
      </w:rPr>
    </w:lvl>
    <w:lvl w:ilvl="8" w:tentative="0">
      <w:start w:val="0"/>
      <w:numFmt w:val="bullet"/>
      <w:lvlText w:val="•"/>
      <w:lvlJc w:val="left"/>
      <w:pPr>
        <w:ind w:left="7509" w:hanging="241"/>
      </w:pPr>
      <w:rPr>
        <w:rFonts w:hint="default"/>
        <w:lang w:val="zh-CN" w:eastAsia="zh-CN" w:bidi="zh-CN"/>
      </w:rPr>
    </w:lvl>
  </w:abstractNum>
  <w:abstractNum w:abstractNumId="12">
    <w:nsid w:val="72183CF9"/>
    <w:multiLevelType w:val="multilevel"/>
    <w:tmpl w:val="72183CF9"/>
    <w:lvl w:ilvl="0" w:tentative="0">
      <w:start w:val="1"/>
      <w:numFmt w:val="decimal"/>
      <w:lvlText w:val="%1)"/>
      <w:lvlJc w:val="left"/>
      <w:pPr>
        <w:ind w:left="760" w:hanging="360"/>
        <w:jc w:val="left"/>
      </w:pPr>
      <w:rPr>
        <w:rFonts w:hint="default" w:ascii="宋体" w:hAnsi="宋体" w:eastAsia="宋体" w:cs="宋体"/>
        <w:w w:val="100"/>
        <w:sz w:val="24"/>
        <w:szCs w:val="24"/>
        <w:lang w:val="zh-CN" w:eastAsia="zh-CN" w:bidi="zh-CN"/>
      </w:rPr>
    </w:lvl>
    <w:lvl w:ilvl="1" w:tentative="0">
      <w:start w:val="0"/>
      <w:numFmt w:val="bullet"/>
      <w:lvlText w:val="•"/>
      <w:lvlJc w:val="left"/>
      <w:pPr>
        <w:ind w:left="1606" w:hanging="360"/>
      </w:pPr>
      <w:rPr>
        <w:rFonts w:hint="default"/>
        <w:lang w:val="zh-CN" w:eastAsia="zh-CN" w:bidi="zh-CN"/>
      </w:rPr>
    </w:lvl>
    <w:lvl w:ilvl="2" w:tentative="0">
      <w:start w:val="0"/>
      <w:numFmt w:val="bullet"/>
      <w:lvlText w:val="•"/>
      <w:lvlJc w:val="left"/>
      <w:pPr>
        <w:ind w:left="2453" w:hanging="360"/>
      </w:pPr>
      <w:rPr>
        <w:rFonts w:hint="default"/>
        <w:lang w:val="zh-CN" w:eastAsia="zh-CN" w:bidi="zh-CN"/>
      </w:rPr>
    </w:lvl>
    <w:lvl w:ilvl="3" w:tentative="0">
      <w:start w:val="0"/>
      <w:numFmt w:val="bullet"/>
      <w:lvlText w:val="•"/>
      <w:lvlJc w:val="left"/>
      <w:pPr>
        <w:ind w:left="3299" w:hanging="360"/>
      </w:pPr>
      <w:rPr>
        <w:rFonts w:hint="default"/>
        <w:lang w:val="zh-CN" w:eastAsia="zh-CN" w:bidi="zh-CN"/>
      </w:rPr>
    </w:lvl>
    <w:lvl w:ilvl="4" w:tentative="0">
      <w:start w:val="0"/>
      <w:numFmt w:val="bullet"/>
      <w:lvlText w:val="•"/>
      <w:lvlJc w:val="left"/>
      <w:pPr>
        <w:ind w:left="4146" w:hanging="360"/>
      </w:pPr>
      <w:rPr>
        <w:rFonts w:hint="default"/>
        <w:lang w:val="zh-CN" w:eastAsia="zh-CN" w:bidi="zh-CN"/>
      </w:rPr>
    </w:lvl>
    <w:lvl w:ilvl="5" w:tentative="0">
      <w:start w:val="0"/>
      <w:numFmt w:val="bullet"/>
      <w:lvlText w:val="•"/>
      <w:lvlJc w:val="left"/>
      <w:pPr>
        <w:ind w:left="4993" w:hanging="360"/>
      </w:pPr>
      <w:rPr>
        <w:rFonts w:hint="default"/>
        <w:lang w:val="zh-CN" w:eastAsia="zh-CN" w:bidi="zh-CN"/>
      </w:rPr>
    </w:lvl>
    <w:lvl w:ilvl="6" w:tentative="0">
      <w:start w:val="0"/>
      <w:numFmt w:val="bullet"/>
      <w:lvlText w:val="•"/>
      <w:lvlJc w:val="left"/>
      <w:pPr>
        <w:ind w:left="5839" w:hanging="360"/>
      </w:pPr>
      <w:rPr>
        <w:rFonts w:hint="default"/>
        <w:lang w:val="zh-CN" w:eastAsia="zh-CN" w:bidi="zh-CN"/>
      </w:rPr>
    </w:lvl>
    <w:lvl w:ilvl="7" w:tentative="0">
      <w:start w:val="0"/>
      <w:numFmt w:val="bullet"/>
      <w:lvlText w:val="•"/>
      <w:lvlJc w:val="left"/>
      <w:pPr>
        <w:ind w:left="6686" w:hanging="360"/>
      </w:pPr>
      <w:rPr>
        <w:rFonts w:hint="default"/>
        <w:lang w:val="zh-CN" w:eastAsia="zh-CN" w:bidi="zh-CN"/>
      </w:rPr>
    </w:lvl>
    <w:lvl w:ilvl="8" w:tentative="0">
      <w:start w:val="0"/>
      <w:numFmt w:val="bullet"/>
      <w:lvlText w:val="•"/>
      <w:lvlJc w:val="left"/>
      <w:pPr>
        <w:ind w:left="7533" w:hanging="360"/>
      </w:pPr>
      <w:rPr>
        <w:rFonts w:hint="default"/>
        <w:lang w:val="zh-CN" w:eastAsia="zh-CN" w:bidi="zh-CN"/>
      </w:rPr>
    </w:lvl>
  </w:abstractNum>
  <w:num w:numId="1">
    <w:abstractNumId w:val="5"/>
  </w:num>
  <w:num w:numId="2">
    <w:abstractNumId w:val="4"/>
  </w:num>
  <w:num w:numId="3">
    <w:abstractNumId w:val="10"/>
  </w:num>
  <w:num w:numId="4">
    <w:abstractNumId w:val="2"/>
  </w:num>
  <w:num w:numId="5">
    <w:abstractNumId w:val="1"/>
  </w:num>
  <w:num w:numId="6">
    <w:abstractNumId w:val="7"/>
  </w:num>
  <w:num w:numId="7">
    <w:abstractNumId w:val="8"/>
  </w:num>
  <w:num w:numId="8">
    <w:abstractNumId w:val="12"/>
  </w:num>
  <w:num w:numId="9">
    <w:abstractNumId w:val="6"/>
  </w:num>
  <w:num w:numId="10">
    <w:abstractNumId w:val="0"/>
  </w:num>
  <w:num w:numId="11">
    <w:abstractNumId w:val="9"/>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useFELayout/>
    <w:compatSetting w:name="compatibilityMode" w:uri="http://schemas.microsoft.com/office/word" w:val="12"/>
  </w:compat>
  <w:rsids>
    <w:rsidRoot w:val="00000000"/>
    <w:rsid w:val="162B2838"/>
    <w:rsid w:val="167B271E"/>
    <w:rsid w:val="390F2016"/>
    <w:rsid w:val="76D313A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ind w:left="400"/>
      <w:outlineLvl w:val="1"/>
    </w:pPr>
    <w:rPr>
      <w:rFonts w:ascii="宋体" w:hAnsi="宋体" w:eastAsia="宋体" w:cs="宋体"/>
      <w:b/>
      <w:bCs/>
      <w:sz w:val="44"/>
      <w:szCs w:val="44"/>
      <w:lang w:val="zh-CN" w:eastAsia="zh-CN" w:bidi="zh-CN"/>
    </w:rPr>
  </w:style>
  <w:style w:type="paragraph" w:styleId="3">
    <w:name w:val="heading 2"/>
    <w:basedOn w:val="1"/>
    <w:next w:val="1"/>
    <w:qFormat/>
    <w:uiPriority w:val="1"/>
    <w:pPr>
      <w:spacing w:before="186"/>
      <w:ind w:left="642" w:hanging="243"/>
      <w:outlineLvl w:val="2"/>
    </w:pPr>
    <w:rPr>
      <w:rFonts w:ascii="宋体" w:hAnsi="宋体" w:eastAsia="宋体" w:cs="宋体"/>
      <w:b/>
      <w:bCs/>
      <w:sz w:val="32"/>
      <w:szCs w:val="32"/>
      <w:lang w:val="zh-CN" w:eastAsia="zh-CN" w:bidi="zh-CN"/>
    </w:rPr>
  </w:style>
  <w:style w:type="paragraph" w:styleId="4">
    <w:name w:val="heading 3"/>
    <w:basedOn w:val="1"/>
    <w:next w:val="1"/>
    <w:qFormat/>
    <w:uiPriority w:val="1"/>
    <w:pPr>
      <w:spacing w:before="54"/>
      <w:ind w:left="400"/>
      <w:outlineLvl w:val="3"/>
    </w:pPr>
    <w:rPr>
      <w:rFonts w:ascii="宋体" w:hAnsi="宋体" w:eastAsia="宋体" w:cs="宋体"/>
      <w:sz w:val="32"/>
      <w:szCs w:val="32"/>
      <w:lang w:val="zh-CN" w:eastAsia="zh-CN" w:bidi="zh-CN"/>
    </w:rPr>
  </w:style>
  <w:style w:type="paragraph" w:styleId="5">
    <w:name w:val="heading 4"/>
    <w:basedOn w:val="1"/>
    <w:next w:val="1"/>
    <w:qFormat/>
    <w:uiPriority w:val="1"/>
    <w:pPr>
      <w:spacing w:before="62"/>
      <w:ind w:left="820"/>
      <w:outlineLvl w:val="4"/>
    </w:pPr>
    <w:rPr>
      <w:rFonts w:ascii="宋体" w:hAnsi="宋体" w:eastAsia="宋体" w:cs="宋体"/>
      <w:b/>
      <w:bCs/>
      <w:sz w:val="28"/>
      <w:szCs w:val="28"/>
      <w:lang w:val="zh-CN" w:eastAsia="zh-CN" w:bidi="zh-CN"/>
    </w:rPr>
  </w:style>
  <w:style w:type="character" w:default="1" w:styleId="8">
    <w:name w:val="Default Paragraph Font"/>
    <w:semiHidden/>
    <w:unhideWhenUsed/>
    <w:qFormat/>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宋体" w:hAnsi="宋体" w:eastAsia="宋体" w:cs="宋体"/>
      <w:sz w:val="24"/>
      <w:szCs w:val="24"/>
      <w:lang w:val="zh-CN" w:eastAsia="zh-CN" w:bidi="zh-CN"/>
    </w:rPr>
  </w:style>
  <w:style w:type="table" w:customStyle="1" w:styleId="9">
    <w:name w:val="Table Normal"/>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1240" w:hanging="421"/>
    </w:pPr>
    <w:rPr>
      <w:rFonts w:ascii="宋体" w:hAnsi="宋体" w:eastAsia="宋体" w:cs="宋体"/>
      <w:lang w:val="zh-CN" w:eastAsia="zh-CN" w:bidi="zh-CN"/>
    </w:rPr>
  </w:style>
  <w:style w:type="paragraph" w:customStyle="1" w:styleId="11">
    <w:name w:val="Table Paragraph"/>
    <w:basedOn w:val="1"/>
    <w:qFormat/>
    <w:uiPriority w:val="1"/>
    <w:pPr>
      <w:ind w:left="106"/>
    </w:pPr>
    <w:rPr>
      <w:rFonts w:ascii="Arial Unicode MS" w:hAnsi="Arial Unicode MS" w:eastAsia="Arial Unicode MS" w:cs="Arial Unicode MS"/>
      <w:lang w:val="zh-CN" w:eastAsia="zh-CN" w:bidi="zh-CN"/>
    </w:r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jpe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jpe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jpe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jpe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jpe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jpeg"/><Relationship Id="rId63" Type="http://schemas.openxmlformats.org/officeDocument/2006/relationships/image" Target="media/image57.jpeg"/><Relationship Id="rId62" Type="http://schemas.openxmlformats.org/officeDocument/2006/relationships/image" Target="media/image56.png"/><Relationship Id="rId61" Type="http://schemas.openxmlformats.org/officeDocument/2006/relationships/image" Target="media/image55.jpeg"/><Relationship Id="rId60" Type="http://schemas.openxmlformats.org/officeDocument/2006/relationships/image" Target="media/image54.jpeg"/><Relationship Id="rId6" Type="http://schemas.openxmlformats.org/officeDocument/2006/relationships/theme" Target="theme/theme1.xml"/><Relationship Id="rId59" Type="http://schemas.openxmlformats.org/officeDocument/2006/relationships/image" Target="media/image53.jpeg"/><Relationship Id="rId58" Type="http://schemas.openxmlformats.org/officeDocument/2006/relationships/image" Target="media/image52.png"/><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jpeg"/><Relationship Id="rId53" Type="http://schemas.openxmlformats.org/officeDocument/2006/relationships/image" Target="media/image47.jpeg"/><Relationship Id="rId52" Type="http://schemas.openxmlformats.org/officeDocument/2006/relationships/image" Target="media/image46.png"/><Relationship Id="rId51" Type="http://schemas.openxmlformats.org/officeDocument/2006/relationships/image" Target="media/image45.jpeg"/><Relationship Id="rId50" Type="http://schemas.openxmlformats.org/officeDocument/2006/relationships/image" Target="media/image44.png"/><Relationship Id="rId5" Type="http://schemas.openxmlformats.org/officeDocument/2006/relationships/header" Target="header2.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jpe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jpe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jpe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4" Type="http://schemas.openxmlformats.org/officeDocument/2006/relationships/fontTable" Target="fontTable.xml"/><Relationship Id="rId113" Type="http://schemas.openxmlformats.org/officeDocument/2006/relationships/numbering" Target="numbering.xml"/><Relationship Id="rId112" Type="http://schemas.openxmlformats.org/officeDocument/2006/relationships/customXml" Target="../customXml/item1.xml"/><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5.pn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jpeg"/><Relationship Id="rId106" Type="http://schemas.openxmlformats.org/officeDocument/2006/relationships/image" Target="media/image100.jpeg"/><Relationship Id="rId105" Type="http://schemas.openxmlformats.org/officeDocument/2006/relationships/image" Target="media/image99.jpeg"/><Relationship Id="rId104" Type="http://schemas.openxmlformats.org/officeDocument/2006/relationships/image" Target="media/image98.jpeg"/><Relationship Id="rId103" Type="http://schemas.openxmlformats.org/officeDocument/2006/relationships/image" Target="media/image97.jpeg"/><Relationship Id="rId102" Type="http://schemas.openxmlformats.org/officeDocument/2006/relationships/image" Target="media/image96.png"/><Relationship Id="rId101" Type="http://schemas.openxmlformats.org/officeDocument/2006/relationships/image" Target="media/image95.jpe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1027"/>
    <customShpInfo spid="_x0000_s1026"/>
    <customShpInfo spid="_x0000_s1028"/>
    <customShpInfo spid="_x0000_s1030"/>
    <customShpInfo spid="_x0000_s1031"/>
    <customShpInfo spid="_x0000_s1029"/>
    <customShpInfo spid="_x0000_s1033"/>
    <customShpInfo spid="_x0000_s1034"/>
    <customShpInfo spid="_x0000_s1032"/>
    <customShpInfo spid="_x0000_s103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106</TotalTime>
  <ScaleCrop>false</ScaleCrop>
  <LinksUpToDate>false</LinksUpToDate>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2020-03-10T01:16:00Z</dcterms:created>
  <dc:creator>Pengnm</dc:creator>
  <cp:lastModifiedBy>涵蕴</cp:lastModifiedBy>
  <dcterms:modified xsi:type="dcterms:W3CDTF">2020-03-12T00:21:04Z</dcterms:modified>
  <dc:title>抓拍端操作说明：</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2020-03-01T00:00:00Z</vt:filetime>
  </property>
  <property fmtid="{D5CDD505-2E9C-101B-9397-08002B2CF9AE}" pid="3" name="Creator">
    <vt:lpwstr>Microsoft® Word 2016</vt:lpwstr>
  </property>
  <property fmtid="{D5CDD505-2E9C-101B-9397-08002B2CF9AE}" pid="4" name="LastSaved">
    <vt:filetime>2020-03-10T00:00:00Z</vt:filetime>
  </property>
  <property fmtid="{D5CDD505-2E9C-101B-9397-08002B2CF9AE}" pid="5" name="KSOProductBuildVer">
    <vt:lpwstr>2052-11.1.0.9513</vt:lpwstr>
  </property>
</Properties>
</file>